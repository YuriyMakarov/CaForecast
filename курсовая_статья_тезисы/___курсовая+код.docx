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76719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РОССИЙСКОЙ ФЕДЕРАЦИИ</w:t>
      </w:r>
    </w:p>
    <w:p w14:paraId="630389D5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«КУБАНСКИЙ ГОСУДАРСТВЕННЫЙ АГРАРНЫЙ УНИВЕРСИТЕТ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имени И.Т. ТРУБИЛИНА»</w:t>
      </w:r>
    </w:p>
    <w:p w14:paraId="5518EA37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технологий</w:t>
      </w:r>
    </w:p>
    <w:p w14:paraId="6C626F73">
      <w:pPr>
        <w:pStyle w:val="32"/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r>
        <w:rPr>
          <w:sz w:val="32"/>
          <w:szCs w:val="32"/>
        </w:rPr>
        <w:t>КУРСОВАЯ РАБОТА</w:t>
      </w:r>
    </w:p>
    <w:p w14:paraId="0812A582">
      <w:pPr>
        <w:pStyle w:val="3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ПРОГРАММНАЯ РЕАЛИЗАЦИЯ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ТРЁХЦВЕТНОЙ КЛЕТОЧНО-АВТОМАТНОЙ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ПРОГНОЗНОЙ МОДЕЛИ</w:t>
      </w:r>
    </w:p>
    <w:p w14:paraId="1D46AE48">
      <w:pPr>
        <w:pStyle w:val="32"/>
        <w:keepNext w:val="0"/>
        <w:keepLines w:val="0"/>
        <w:widowControl/>
        <w:suppressLineNumbers w:val="0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rFonts w:hint="default"/>
          <w:sz w:val="28"/>
          <w:szCs w:val="28"/>
          <w:lang w:val="ru-RU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магистрант направления подготовки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09.04.03 Прикладная информатика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профиль «Менеджмент проектов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 области информационных систем»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Макаров Юрий Юрьевич</w:t>
      </w:r>
    </w:p>
    <w:p w14:paraId="3918328A">
      <w:pPr>
        <w:pStyle w:val="3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РУКОВОДИТЕЛЬ: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октор экономических наук, кандидат физико-математических наук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Попова Елена Витальевна</w:t>
      </w:r>
    </w:p>
    <w:p w14:paraId="100638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 w14:paraId="2955F0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41DCF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11C0FF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B3A85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86A8A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C8E27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B837D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9BA3F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79058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sectPr>
          <w:headerReference r:id="rId5" w:type="default"/>
          <w:pgSz w:w="12240" w:h="15840"/>
          <w:pgMar w:top="1134" w:right="567" w:bottom="1134" w:left="1417" w:header="720" w:footer="720" w:gutter="0"/>
          <w:cols w:space="0" w:num="1"/>
          <w:titlePg/>
          <w:rtlGutter w:val="0"/>
          <w:docGrid w:linePitch="360" w:charSpace="0"/>
        </w:sectPr>
      </w:pPr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Краснодар 2026</w:t>
      </w:r>
    </w:p>
    <w:p w14:paraId="71635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РЕФЕРАТ</w:t>
      </w:r>
    </w:p>
    <w:p w14:paraId="396D16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Работа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80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с.,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10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рис.,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табл.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, 7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источников,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прил.</w:t>
      </w:r>
    </w:p>
    <w:p w14:paraId="1A3AB3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КЛЕТОЧНЫЙ АВТОМАТ, ВРЕМЕННОЙ РЯД, ПРОГНОЗИРОВАНИЕ, ДОХОДНОСТЬ, ДИСКРЕТИЗАЦИЯ, СТОХАСТИЧЕСКАЯ МОДЕЛЬ, РЫНОЧНАЯ ПАМЯТЬ</w:t>
      </w:r>
    </w:p>
    <w:p w14:paraId="0F53F2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Объектом исследования являются финансовые временные ряды котировок акций российских компаний.</w:t>
      </w:r>
    </w:p>
    <w:p w14:paraId="2FD1DB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работы — разработка и программная реализация трёхцветной стохастической клеточно-автоматной модели прогнозирования финансовых временных рядов.</w:t>
      </w:r>
    </w:p>
    <w:p w14:paraId="2955A8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процессе работы использовались методы анализа временных рядов, дискретизации доходностей, вероятностного моделирования переходов состояний, а также методы оценки точности прогноза на основе метрик MAE, MSE, RMSE и MAPE.</w:t>
      </w:r>
    </w:p>
    <w:p w14:paraId="00ADB9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результате исследования разработан алгоритм трёхсостояний клеточного автомата с памятью, реализовано программное приложение для загрузки данных с Московской биржи и проведения прогнозирования, выполнен сравнительный анализ результатов для пяти временных рядов.</w:t>
      </w:r>
    </w:p>
    <w:p w14:paraId="36FE7B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Полученные результаты показали, что предложенная модель способна воспроизводить основные тенденции движения цены, при этом точность прогнозирования зависит от глубины памяти и характеристик конкретного финансового инструмента.</w:t>
      </w:r>
    </w:p>
    <w:p w14:paraId="54F49AC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5245ECCD">
      <w:p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en-US" w:bidi="ar-SA"/>
        </w:rPr>
        <w:id w:val="14747575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sdtEndPr>
      <w:sdtContent>
        <w:p w14:paraId="66A3C7D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  <w:lang w:val="ru-RU" w:eastAsia="en-US" w:bidi="ar-SA"/>
            </w:rPr>
            <w:t>ОГЛАВЛЕНИЕ</w:t>
          </w:r>
        </w:p>
        <w:p w14:paraId="2692E864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_Toc28487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 ТЕОРЕТИЧЕСКИЕ ОСНОВЫ АНАЛИЗА ВРЕМЕННЫХ РЯДОВ</w:t>
          </w:r>
          <w:r>
            <w:tab/>
          </w:r>
          <w:r>
            <w:fldChar w:fldCharType="begin"/>
          </w:r>
          <w:r>
            <w:instrText xml:space="preserve"> PAGEREF _Toc28487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6C5F488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_Toc17372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2</w:t>
          </w:r>
          <w:r>
            <w:rPr>
              <w:rFonts w:hint="default" w:ascii="Times New Roman" w:hAnsi="Times New Roman" w:cs="Times New Roman"/>
              <w:szCs w:val="28"/>
            </w:rPr>
            <w:t xml:space="preserve"> ТЕОРЕТИЧЕСКИЕ ОСНОВЫ КЛЕТОЧНЫХ АВТОМАТОВ</w:t>
          </w:r>
          <w:r>
            <w:tab/>
          </w:r>
          <w:r>
            <w:fldChar w:fldCharType="begin"/>
          </w:r>
          <w:r>
            <w:instrText xml:space="preserve"> PAGEREF _Toc17372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4381F4D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_Toc12035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</w:t>
          </w:r>
          <w:r>
            <w:rPr>
              <w:rFonts w:hint="default" w:ascii="Times New Roman" w:hAnsi="Times New Roman" w:cs="Times New Roman"/>
              <w:szCs w:val="28"/>
            </w:rPr>
            <w:t xml:space="preserve"> СТОХАСТИЧЕСКИЙ ТРЁХСОСТОЯНИЕ КЛЕТОЧНЫЙ АВТОМАТ С ПАМЯТЬЮ m</w:t>
          </w:r>
          <w:r>
            <w:tab/>
          </w:r>
          <w:r>
            <w:fldChar w:fldCharType="begin"/>
          </w:r>
          <w:r>
            <w:instrText xml:space="preserve"> PAGEREF _Toc12035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37DD0C1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_Toc23178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</w:t>
          </w:r>
          <w:r>
            <w:rPr>
              <w:rFonts w:hint="default" w:ascii="Times New Roman" w:hAnsi="Times New Roman" w:cs="Times New Roman"/>
              <w:bCs/>
              <w:szCs w:val="28"/>
            </w:rPr>
            <w:t>.1 Обоснование выбора</w:t>
          </w:r>
          <w:r>
            <w:tab/>
          </w:r>
          <w:r>
            <w:fldChar w:fldCharType="begin"/>
          </w:r>
          <w:r>
            <w:instrText xml:space="preserve"> PAGEREF _Toc23178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0C61BDF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_Toc23023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3.2 Дискретизация доходностей</w:t>
          </w:r>
          <w:r>
            <w:tab/>
          </w:r>
          <w:r>
            <w:fldChar w:fldCharType="begin"/>
          </w:r>
          <w:r>
            <w:instrText xml:space="preserve"> PAGEREF _Toc23023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3D8B9C7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_Toc15113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3.3 Память длины m</w:t>
          </w:r>
          <w:r>
            <w:tab/>
          </w:r>
          <w:r>
            <w:fldChar w:fldCharType="begin"/>
          </w:r>
          <w:r>
            <w:instrText xml:space="preserve"> PAGEREF _Toc15113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DAAE790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_Toc2639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3.4 Вероятностное правило перехода</w:t>
          </w:r>
          <w:r>
            <w:tab/>
          </w:r>
          <w:r>
            <w:fldChar w:fldCharType="begin"/>
          </w:r>
          <w:r>
            <w:instrText xml:space="preserve"> PAGEREF _Toc2639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A6F5F59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_Toc21360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3.5 Правило прогноза</w:t>
          </w:r>
          <w:r>
            <w:tab/>
          </w:r>
          <w:r>
            <w:fldChar w:fldCharType="begin"/>
          </w:r>
          <w:r>
            <w:instrText xml:space="preserve"> PAGEREF _Toc21360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67ADDAA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_Toc26400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3.6 Переход к цене</w:t>
          </w:r>
          <w:r>
            <w:tab/>
          </w:r>
          <w:r>
            <w:fldChar w:fldCharType="begin"/>
          </w:r>
          <w:r>
            <w:instrText xml:space="preserve"> PAGEREF _Toc26400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790FBE2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_Toc25351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</w:t>
          </w:r>
          <w:r>
            <w:rPr>
              <w:rFonts w:hint="default" w:ascii="Times New Roman" w:hAnsi="Times New Roman" w:cs="Times New Roman"/>
              <w:szCs w:val="28"/>
            </w:rPr>
            <w:t xml:space="preserve"> ПОРЯДОК РАБОТЫ С ПРОГРАММОЙ</w:t>
          </w:r>
          <w:r>
            <w:tab/>
          </w:r>
          <w:r>
            <w:fldChar w:fldCharType="begin"/>
          </w:r>
          <w:r>
            <w:instrText xml:space="preserve"> PAGEREF _Toc25351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9D5C155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_Toc32223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4.1 Подготовка данных и выбор источника</w:t>
          </w:r>
          <w:r>
            <w:tab/>
          </w:r>
          <w:r>
            <w:fldChar w:fldCharType="begin"/>
          </w:r>
          <w:r>
            <w:instrText xml:space="preserve"> PAGEREF _Toc32223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76B1B47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_Toc10077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4.2 Настройка параметров модели</w:t>
          </w:r>
          <w:r>
            <w:tab/>
          </w:r>
          <w:r>
            <w:fldChar w:fldCharType="begin"/>
          </w:r>
          <w:r>
            <w:instrText xml:space="preserve"> PAGEREF _Toc10077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9BB3AB1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_Toc3007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4.3 Выполнение прогноза</w:t>
          </w:r>
          <w:r>
            <w:tab/>
          </w:r>
          <w:r>
            <w:fldChar w:fldCharType="begin"/>
          </w:r>
          <w:r>
            <w:instrText xml:space="preserve"> PAGEREF _Toc3007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CAA8D35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_Toc3895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4.4 Оценка точности и экспорт результатов</w:t>
          </w:r>
          <w:r>
            <w:tab/>
          </w:r>
          <w:r>
            <w:fldChar w:fldCharType="begin"/>
          </w:r>
          <w:r>
            <w:instrText xml:space="preserve"> PAGEREF _Toc3895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CABEEE7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_Toc14692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4.5 Подготовка релизных сборок для запуска</w:t>
          </w:r>
          <w:r>
            <w:tab/>
          </w:r>
          <w:r>
            <w:fldChar w:fldCharType="begin"/>
          </w:r>
          <w:r>
            <w:instrText xml:space="preserve"> PAGEREF _Toc14692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B32AB47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_Toc2514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 w:eastAsiaTheme="majorEastAsia"/>
              <w:bCs/>
              <w:szCs w:val="28"/>
              <w:lang w:val="ru-RU" w:eastAsia="en-US" w:bidi="ar-SA"/>
            </w:rPr>
            <w:t>5</w:t>
          </w:r>
          <w:r>
            <w:rPr>
              <w:rFonts w:hint="default" w:ascii="Times New Roman" w:hAnsi="Times New Roman" w:cs="Times New Roman" w:eastAsiaTheme="majorEastAsia"/>
              <w:bCs/>
              <w:szCs w:val="28"/>
              <w:lang w:val="ru-RU" w:eastAsia="en-US" w:bidi="ar-SA"/>
            </w:rPr>
            <w:t xml:space="preserve">  ПРОГНОЗИРОВАНИЕ 5 ВРЕМЕННЫХ РЯДОВ</w:t>
          </w:r>
          <w:r>
            <w:tab/>
          </w:r>
          <w:r>
            <w:fldChar w:fldCharType="begin"/>
          </w:r>
          <w:r>
            <w:instrText xml:space="preserve"> PAGEREF _Toc2514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B972B92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_Toc9624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/>
              <w:bCs/>
              <w:szCs w:val="28"/>
              <w:lang w:val="ru-RU"/>
            </w:rPr>
            <w:t>5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.1 Подготовка исходных данных</w:t>
          </w:r>
          <w:r>
            <w:tab/>
          </w:r>
          <w:r>
            <w:fldChar w:fldCharType="begin"/>
          </w:r>
          <w:r>
            <w:instrText xml:space="preserve"> PAGEREF _Toc9624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2FF0D9E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_Toc32073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/>
              <w:bCs/>
              <w:szCs w:val="28"/>
              <w:lang w:val="ru-RU"/>
            </w:rPr>
            <w:t>5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.2 Проведение прогнозирования</w:t>
          </w:r>
          <w:r>
            <w:tab/>
          </w:r>
          <w:r>
            <w:fldChar w:fldCharType="begin"/>
          </w:r>
          <w:r>
            <w:instrText xml:space="preserve"> PAGEREF _Toc32073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F986B70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_Toc16028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/>
              <w:bCs/>
              <w:szCs w:val="28"/>
              <w:lang w:val="ru-RU"/>
            </w:rPr>
            <w:t>5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.3 Формирование сравнительной таблицы</w:t>
          </w:r>
          <w:r>
            <w:tab/>
          </w:r>
          <w:r>
            <w:fldChar w:fldCharType="begin"/>
          </w:r>
          <w:r>
            <w:instrText xml:space="preserve"> PAGEREF _Toc16028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31BA32E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_Toc1314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/>
              <w:bCs/>
              <w:szCs w:val="28"/>
              <w:lang w:val="ru-RU"/>
            </w:rPr>
            <w:t>5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.4 Анализ полученных результатов</w:t>
          </w:r>
          <w:r>
            <w:tab/>
          </w:r>
          <w:r>
            <w:fldChar w:fldCharType="begin"/>
          </w:r>
          <w:r>
            <w:instrText xml:space="preserve"> PAGEREF _Toc1314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3EDA5FD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_Toc9981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Cs/>
              <w:szCs w:val="28"/>
              <w:lang w:val="ru-RU" w:eastAsia="en-US" w:bidi="ar-SA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_Toc9981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921869B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_Toc25169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cs="Times New Roman"/>
              <w:bCs/>
              <w:szCs w:val="28"/>
              <w:lang w:val="ru-RU"/>
            </w:rPr>
            <w:t>Приложение А</w:t>
          </w:r>
          <w:r>
            <w:tab/>
          </w:r>
          <w:r>
            <w:fldChar w:fldCharType="begin"/>
          </w:r>
          <w:r>
            <w:instrText xml:space="preserve"> PAGEREF _Toc25169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CF03E1F">
          <w:pPr>
            <w:pStyle w:val="22"/>
            <w:tabs>
              <w:tab w:val="right" w:leader="dot" w:pos="10256"/>
            </w:tabs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_Toc2585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/>
              <w:szCs w:val="28"/>
              <w:lang w:val="ru-RU"/>
            </w:rPr>
            <w:t>Код программы курсовой работы</w:t>
          </w:r>
          <w:r>
            <w:tab/>
          </w:r>
          <w:r>
            <w:fldChar w:fldCharType="begin"/>
          </w:r>
          <w:r>
            <w:instrText xml:space="preserve"> PAGEREF _Toc2585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FF7E38B">
          <w:pP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12DA825">
          <w:pP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color w:val="000000" w:themeColor="text1"/>
              <w:szCs w:val="28"/>
              <w14:textFill>
                <w14:solidFill>
                  <w14:schemeClr w14:val="tx1"/>
                </w14:solidFill>
              </w14:textFill>
            </w:rPr>
            <w:br w:type="page"/>
          </w:r>
        </w:p>
        <w:p w14:paraId="51467E3D"/>
      </w:sdtContent>
    </w:sdt>
    <w:p w14:paraId="3EE25EB4">
      <w:pPr>
        <w:ind w:firstLine="709" w:firstLineChars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ВВЕДЕНИЕ</w:t>
      </w:r>
    </w:p>
    <w:p w14:paraId="1808A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5E26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Финансовые рынки представляют собой сложные динамические системы, поведение которых изменяется во времени под воздействием множества факторов. Котировки акций характеризуются нелинейностью, высокой волатильностью и наличием случайной составляющей, что усложняет задачу их прогнозирования. В связи с этим актуальным является поиск и исследование альтернативных методов анализа временных рядов, способных учитывать вероятностный характер рыночной динамики.</w:t>
      </w:r>
    </w:p>
    <w:p w14:paraId="72D953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Одним из таких подходов является использование клеточных автоматов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дискретных динамических систем, в которых эволюция состояния определяется локальными правилами перехода. Применение трёхсостояний модели (рост, падение, нейтральное состояние) позволяет преобразовать непрерывный временной ряд цен в дискретную последовательность состояний и построить вероятностный механизм прогнозирования.</w:t>
      </w:r>
    </w:p>
    <w:p w14:paraId="048DB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Целью данной курсовой работы является разработка и программная реализация трёхцветной стохастической клеточно-автоматной модели для прогнозирования финансовых временных рядов.</w:t>
      </w:r>
    </w:p>
    <w:p w14:paraId="4EDDE8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достижения поставленной цели были решены следующие задачи: изучены теоретические основы анализа временных рядов и клеточных автоматов, реализован алгоритм модели с памятью, проведено прогнозирование на основе данных Московской биржи и выполнен сравнительный анализ результатов для пяти акций российских компаний.</w:t>
      </w:r>
    </w:p>
    <w:p w14:paraId="035B39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Объектом исследования являются временные ряды котировок акций, предметом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клеточно-автоматная модель их прогнозирования.</w:t>
      </w:r>
    </w:p>
    <w:p w14:paraId="144836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1BA8B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28487"/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 ТЕОРЕТИЧЕСКИЕ ОСНОВЫ АНАЛИЗА ВРЕМЕННЫХ РЯДОВ</w:t>
      </w:r>
      <w:bookmarkEnd w:id="0"/>
    </w:p>
    <w:p w14:paraId="351C2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7044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В рамках дисциплины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Нелинейная дин</w:t>
      </w:r>
      <w:bookmarkStart w:id="23" w:name="_GoBack"/>
      <w:bookmarkEnd w:id="23"/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амика экономических процессов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объектом исследования выступают временные ряды котировок акций.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Временной ряд представляет собой последовательность значений показателя, упорядоченных по времени и полученных через равные промежутки времени.</w:t>
      </w:r>
    </w:p>
    <w:p w14:paraId="2D960D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Финансовые временные ряды представляют собой нелинейные, нестационарные динамические системы, обладающие шумовой компонентой и эффектом кластеризации волатильности.</w:t>
      </w:r>
    </w:p>
    <w:p w14:paraId="55A494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Формально временной ряд может быть представлен как xt = f(xt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1, …, xt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m) + εt, где f 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нелинейная функция, m 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глубина памяти, εt </w:t>
      </w:r>
      <w:r>
        <w:rPr>
          <w:rFonts w:hint="default" w:cs="Times New Roman"/>
          <w:b w:val="0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случайная ошибка.</w:t>
      </w:r>
    </w:p>
    <w:p w14:paraId="5F3294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br w:type="textWrapping"/>
      </w:r>
    </w:p>
    <w:p w14:paraId="05DCEC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D75C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17372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ТЕОРЕТИЧЕСКИЕ ОСНОВЫ КЛЕТОЧНЫХ АВТОМАТОВ</w:t>
      </w:r>
      <w:bookmarkEnd w:id="1"/>
    </w:p>
    <w:p w14:paraId="50015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9A183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Клеточный автомат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дискретная динамическая система, определяемая четверкой CA = (L, S, N, F), где L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множество клеток, S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конечное множество состояний, N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окрестность, F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функция перехода.</w:t>
      </w:r>
    </w:p>
    <w:p w14:paraId="7DD84D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Эволюция описывается соотношением: </w:t>
      </w:r>
    </w:p>
    <w:p w14:paraId="29E098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B2BD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F(s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j ∈ N(i))</w:t>
      </w:r>
    </w:p>
    <w:p w14:paraId="50712A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4484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Клеточные автоматы классифицируются по размерности (1D, 2D), по числу состояний (двух-, трёх-, многосостояние) и по типу правила (детерминированные, стохастические, с памятью).</w:t>
      </w:r>
    </w:p>
    <w:p w14:paraId="0CBF10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классическом одномерном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клеточном автомате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правило фиксировано: </w:t>
      </w:r>
    </w:p>
    <w:p w14:paraId="090369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2907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F(s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i+1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6C4A8B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0820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данной работе используется трёхсостояние автомат с множеством состояний S = {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1, 0, 1}, интерпретируемых как рост, стабильность и падение.</w:t>
      </w:r>
    </w:p>
    <w:p w14:paraId="7E0051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Переход определяется временной функцией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9B204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BB118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F(s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…,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}).</w:t>
      </w:r>
    </w:p>
    <w:p w14:paraId="1D5508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33604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2035"/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СТОХАСТИЧЕСКИЙ ТРЁХСОСТОЯНИЕ КЛЕТОЧНЫЙ АВТОМАТ С ПАМЯТЬЮ m</w:t>
      </w:r>
      <w:bookmarkEnd w:id="2"/>
    </w:p>
    <w:p w14:paraId="6BC27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_Toc23178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 Обоснование выбора</w:t>
      </w:r>
      <w:bookmarkEnd w:id="3"/>
    </w:p>
    <w:p w14:paraId="59F2B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предыдущих разделах было показано, что финансовые временные ряды характеризуются высокой степенью неопределённости и наличием случайной составляющей. Поведение рынка нельзя считать полностью детерминированным, поскольку на динамику цен влияет большое количество факторов: экономические новости, макроэкономические показатели, поведение инвесторов и спекулятивная активность.</w:t>
      </w:r>
    </w:p>
    <w:p w14:paraId="05BA4F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Поэтому использование полностью детерминированного клеточного автомата может быть недостаточно гибким. В связи с этим в работе применяется стохастическая модификация клеточного автомата, в которой правило перехода между состояниями формируется на основе вероятностей.</w:t>
      </w:r>
    </w:p>
    <w:p w14:paraId="2531EB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Иными словами, модель не жёстко задаёт следующее состояние, а выбирает его на основе статистики наблюдений в исторических данных.</w:t>
      </w:r>
    </w:p>
    <w:p w14:paraId="7D0767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8DF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4" w:name="_Toc23023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3.2 Дискретизация доходностей</w:t>
      </w:r>
      <w:bookmarkEnd w:id="4"/>
    </w:p>
    <w:p w14:paraId="08281A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первом этапе выполняется преобразование исходного временного ряда цен в ряд доходностей.</w:t>
      </w:r>
    </w:p>
    <w:p w14:paraId="66F1E2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Доходность рассчитывается по формуле:</w:t>
      </w:r>
    </w:p>
    <w:p w14:paraId="075256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4FC8A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(x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 / 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1</w:t>
      </w:r>
    </w:p>
    <w:p w14:paraId="4F25C1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</w:pPr>
    </w:p>
    <w:p w14:paraId="56943C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цена акции в текущий момент времени t</w:t>
      </w:r>
    </w:p>
    <w:p w14:paraId="15EA44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цена акции 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предыдущий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момент времени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 - 1</w:t>
      </w:r>
    </w:p>
    <w:p w14:paraId="5BAEEB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относительное изменение цены (доходность)</w:t>
      </w:r>
    </w:p>
    <w:p w14:paraId="5EC05E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AAA3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Экономический смысл данной формулы заключается в том, что она показывает, на сколько процентов изменилась цена по сравнению с предыдущим значением.</w:t>
      </w:r>
    </w:p>
    <w:p w14:paraId="63B9A9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вычисления доходностей выполняется их дискретизация, то есть переход от непрерывных значений к трём фиксированным состояниям.</w:t>
      </w:r>
    </w:p>
    <w:p w14:paraId="726901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Вводится пороговое значение k, которое определяет границу между значимым и незначительным изменением.</w:t>
      </w:r>
    </w:p>
    <w:p w14:paraId="542998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Состояние определяется следующим системой уравнений:</w:t>
      </w:r>
    </w:p>
    <w:p w14:paraId="2C6AAA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3A3C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1 при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 &gt; k </w:t>
      </w:r>
    </w:p>
    <w:p w14:paraId="45F8B4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 при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&lt;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3DFDE5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= 0 при |r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t| ≤ k</w:t>
      </w:r>
    </w:p>
    <w:p w14:paraId="7DD227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C5F0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состояние системы в момент времени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t</w:t>
      </w:r>
    </w:p>
    <w:p w14:paraId="1E49F1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k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порог дискретизации</w:t>
      </w:r>
    </w:p>
    <w:p w14:paraId="3F9800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53BB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Экономическая интерпретация:</w:t>
      </w:r>
    </w:p>
    <w:p w14:paraId="09517B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существенный рост;</w:t>
      </w:r>
    </w:p>
    <w:p w14:paraId="6FA905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существенное падение;</w:t>
      </w:r>
    </w:p>
    <w:p w14:paraId="560EB4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незначительное изменение (боковое движение).</w:t>
      </w:r>
    </w:p>
    <w:p w14:paraId="579BB3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D188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исходный временной ряд преобразуется в последовательность из трёх состояний.</w:t>
      </w:r>
    </w:p>
    <w:p w14:paraId="291C3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5B3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5" w:name="_Toc15113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3.3 Память длины m</w:t>
      </w:r>
      <w:bookmarkEnd w:id="5"/>
    </w:p>
    <w:p w14:paraId="396D5A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Следующим важным параметром модели является глубина памяти m.</w:t>
      </w:r>
    </w:p>
    <w:p w14:paraId="38ED59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 глубиной памяти понимается количество предыдущих состояний, которые учитываются при прогнозировании следующего состояния.</w:t>
      </w:r>
    </w:p>
    <w:p w14:paraId="7AFF35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Формируется шаблон:</w:t>
      </w:r>
    </w:p>
    <w:p w14:paraId="4FB7D0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parrent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 =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(s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, 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, …, 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)</w:t>
      </w:r>
    </w:p>
    <w:p w14:paraId="267B6F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4CB3C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parrent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последовательность предыдущих m состояний;</w:t>
      </w:r>
    </w:p>
    <w:p w14:paraId="26D7AA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t-1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последнее известное состояние.</w:t>
      </w:r>
    </w:p>
    <w:p w14:paraId="24370F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t-m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состояние системы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m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шагов назад</w:t>
      </w:r>
    </w:p>
    <w:p w14:paraId="11DD7A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951B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Количество возможных шаблонов определяется как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3</w:t>
      </w:r>
      <w:r>
        <w:rPr>
          <w:rFonts w:hint="default" w:cs="Times New Roman"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m</w:t>
      </w:r>
    </w:p>
    <w:p w14:paraId="1C3BE9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связано с тем, что каждое состояние может принимать три значения (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1, 0, 1), и для каждого из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шагов существует три варианта.</w:t>
      </w:r>
    </w:p>
    <w:p w14:paraId="27BFE0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Например:</w:t>
      </w:r>
    </w:p>
    <w:p w14:paraId="1C7F4B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m=2m = 2m=2 возможных комбинаций 9;</w:t>
      </w:r>
    </w:p>
    <w:p w14:paraId="4EF0EB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при m=3m = 3m=3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уже 27.</w:t>
      </w:r>
    </w:p>
    <w:p w14:paraId="3E94D8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3CFD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увеличение глубины памяти значительно увеличивает количество возможных переходов.</w:t>
      </w:r>
    </w:p>
    <w:p w14:paraId="2D004F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894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6" w:name="_Toc2639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3.4 Вероятностное правило перехода</w:t>
      </w:r>
      <w:bookmarkEnd w:id="6"/>
    </w:p>
    <w:p w14:paraId="342549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формирования всех шаблонов производится подсчёт частоты появления следующего состояния.</w:t>
      </w:r>
    </w:p>
    <w:p w14:paraId="1EF0A0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каждого шаблона определяется вероятность перехода:</w:t>
      </w:r>
    </w:p>
    <w:p w14:paraId="6E7C92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F430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P(s | pattern) = (count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+ a) / N + 3a</w:t>
      </w:r>
    </w:p>
    <w:p w14:paraId="2A9303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56953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ount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количество случаев, когда после данного шаблона наблюдалось сотояние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s</w:t>
      </w:r>
    </w:p>
    <w:p w14:paraId="458E4D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а - параметр Лапласовского сглаживания</w:t>
      </w:r>
    </w:p>
    <w:p w14:paraId="427144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P(s | pattern) -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условная вероятность перехода к состоянию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заданном шаблоне</w:t>
      </w:r>
    </w:p>
    <w:p w14:paraId="65D6AB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Параметр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используется для того, чтобы избежать ситуации нулевых вероятностей. Это особенно важно при малом количестве наблюдений.</w:t>
      </w:r>
    </w:p>
    <w:p w14:paraId="6AF387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Проще говоря, если некоторый переход не встречался в обучающих данных, модель всё равно оставляет ему небольшую вероятность.</w:t>
      </w:r>
    </w:p>
    <w:p w14:paraId="5C99FA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D52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7" w:name="_Toc21360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3.5 Правило прогноза</w:t>
      </w:r>
      <w:bookmarkEnd w:id="7"/>
    </w:p>
    <w:p w14:paraId="6C4701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вычисления вероятностей для каждого возможного состояния выбирается наиболее вероятное:</w:t>
      </w:r>
    </w:p>
    <w:p w14:paraId="658564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20B9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~s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= arg max P(s | pattern)</w:t>
      </w:r>
    </w:p>
    <w:p w14:paraId="1B367D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C8C8A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~s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прогнозируемое состояние на следующий момент времени</w:t>
      </w:r>
    </w:p>
    <w:p w14:paraId="3061DD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agr max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операция выбора значения аргумента, при котором функция вероятности принимает максимальное значение</w:t>
      </w:r>
    </w:p>
    <w:p w14:paraId="787F6D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P(s | pattern) -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услованая вероятность перехода к состоянию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ru-RU"/>
          <w14:textFill>
            <w14:solidFill>
              <w14:schemeClr w14:val="tx1"/>
            </w14:solidFill>
          </w14:textFill>
        </w:rPr>
        <w:t>при заданном шаблоне предыдущих состояний</w:t>
      </w:r>
    </w:p>
    <w:p w14:paraId="35215A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477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То есть модель выбирает то состояние, которое чаще всего следовало за данной комбинацией состояний в прошлом.</w:t>
      </w:r>
    </w:p>
    <w:p w14:paraId="03A81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DE1B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8" w:name="_Toc26400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3.6 Переход к цене</w:t>
      </w:r>
      <w:bookmarkEnd w:id="8"/>
    </w:p>
    <w:p w14:paraId="3E1BAD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того как определено прогнозное состояние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~s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необходимо получить числовой прогноз цены.</w:t>
      </w:r>
    </w:p>
    <w:p w14:paraId="13E50D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этого для каждого состояния рассчитывается средняя доходность:</w:t>
      </w:r>
    </w:p>
    <w:p w14:paraId="078C62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383B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default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1/n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∑</w:t>
      </w: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1F024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9199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средняя доходность для состояния s</w:t>
      </w:r>
    </w:p>
    <w:p w14:paraId="0C6176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​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количество наблюдений этого состояния.</w:t>
      </w:r>
    </w:p>
    <w:p w14:paraId="437796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BDB8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Далее прогнозная цена определяется по формуле:</w:t>
      </w:r>
    </w:p>
    <w:p w14:paraId="09939B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AEE2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t+1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= 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* (1 +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~s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5A0A09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57B417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текущая цена;</w:t>
      </w:r>
    </w:p>
    <w:p w14:paraId="5752E8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~x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t+1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прогнозируемая цена;</w:t>
      </w:r>
    </w:p>
    <w:p w14:paraId="4C0F8F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խ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~s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средняя доходность выбранного состояния.</w:t>
      </w:r>
    </w:p>
    <w:p w14:paraId="527B20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9FAA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Таким образом, модель сначала прогнозирует направление движения, а затем переводит это направление в числовое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прогноз с использованием соответствующей средней доходности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8A3C27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5472C45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9" w:name="_Toc25351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ПОРЯДОК РАБОТЫ С ПРОГРАММОЙ</w:t>
      </w:r>
      <w:bookmarkEnd w:id="9"/>
    </w:p>
    <w:p w14:paraId="01E1E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0" w:name="_Toc32223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4.1 Подготовка данных и выбор источника</w:t>
      </w:r>
      <w:bookmarkEnd w:id="10"/>
    </w:p>
    <w:p w14:paraId="0E6C06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Программа поддерживает два источника временных рядов:  импорт CSV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файла и загрузку котировок через MOEX ISS API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API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московской биржи)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Перед запуском прогнозирования пользователь выбирает источник данных, задаёт диапазон дат (для API) либо указывает файл CSV. После загрузки данные приводятся к единому формату (дата–цена закрытия)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сортируются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времени.</w:t>
      </w:r>
    </w:p>
    <w:p w14:paraId="3FB3AD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3778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50610" cy="4338955"/>
            <wp:effectExtent l="0" t="0" r="6350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AF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Интерфейс приложения</w:t>
      </w:r>
    </w:p>
    <w:p w14:paraId="3C2412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44895" cy="3711575"/>
            <wp:effectExtent l="0" t="0" r="1206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EC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2 - Импорт данных</w:t>
      </w:r>
    </w:p>
    <w:p w14:paraId="2DB81E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F85C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1" w:name="_Toc10077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4.2 Настройка параметров модели</w:t>
      </w:r>
      <w:bookmarkEnd w:id="11"/>
    </w:p>
    <w:p w14:paraId="0DF163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Далее задаются ключевые параметры трёхсостояний модели: порог дискретизации k, глубина памяти m и параметр Лапласовского сглаживания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Порог k определяет, какие изменения доходности относятся к росту, падению или нейтральному состоянию; параметр m задаёт длину временного контекста (шаблона), по которому оценивается вероятностный переход</w:t>
      </w:r>
    </w:p>
    <w:p w14:paraId="7019DA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58FE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46165" cy="361950"/>
            <wp:effectExtent l="0" t="0" r="1079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AE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3 - Установка значений ключевых параметров</w:t>
      </w:r>
    </w:p>
    <w:p w14:paraId="1FBB83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FE17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2" w:name="_Toc3007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4.3 Выполнение прогноза</w:t>
      </w:r>
      <w:bookmarkEnd w:id="12"/>
    </w:p>
    <w:p w14:paraId="5F1BAA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нажатия кнопки запуска выполняются последовательные этапы: </w:t>
      </w:r>
    </w:p>
    <w:p w14:paraId="07D479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1) расчёт доходностей r_t по исходным ценам; </w:t>
      </w:r>
    </w:p>
    <w:p w14:paraId="7A8646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2) кодирование доходностей в состояния s_t ∈ {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1, 0, 1}; </w:t>
      </w:r>
    </w:p>
    <w:p w14:paraId="0230F1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3) формирование обучающей выборки шаблонов длины m и оценка частот переходов; </w:t>
      </w:r>
    </w:p>
    <w:p w14:paraId="64BCB5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4) получение вероятностей со сглаживанием; </w:t>
      </w:r>
    </w:p>
    <w:p w14:paraId="0D2152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5) выбор наиболее вероятного состояния на каждом шаге и перевод состояния в прогнозируемую доходность по средним; </w:t>
      </w:r>
    </w:p>
    <w:p w14:paraId="7CB8FB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6) рекурсивное восстановление ценового прогноза. </w:t>
      </w:r>
    </w:p>
    <w:p w14:paraId="0B03E4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16E2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 отображается на графике, где сравниваются фактические и прогнозные значения.</w:t>
      </w:r>
    </w:p>
    <w:p w14:paraId="2FD074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8683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93740" cy="3815080"/>
            <wp:effectExtent l="0" t="0" r="12700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B4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4 - Результаты прогноза</w:t>
      </w:r>
    </w:p>
    <w:p w14:paraId="76817D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19A2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3" w:name="_Toc3895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4.4 Оценка точности и экспорт результатов</w:t>
      </w:r>
      <w:bookmarkEnd w:id="13"/>
    </w:p>
    <w:p w14:paraId="7A3F85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Точность прогноза оценивается по метрикам MAE, MSE, RMSE и MAPE. После расчёта метрик пользователь может сохранить результаты в CSV-файл: прогнозные цены по датам, значения ошибок и параметры модели. Это обеспечивает воспроизводимость экспериментов и возможность сравнения результатов для разных временных рядов.</w:t>
      </w:r>
    </w:p>
    <w:p w14:paraId="73B5CA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B77A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50610" cy="407670"/>
            <wp:effectExtent l="0" t="0" r="635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22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5 - Краткая сводка результатов по ошибкам прогноза</w:t>
      </w:r>
    </w:p>
    <w:p w14:paraId="18EFA2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931B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46800" cy="2787650"/>
            <wp:effectExtent l="0" t="0" r="1016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C0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51245" cy="1339215"/>
            <wp:effectExtent l="0" t="0" r="5715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FA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6 - Подробная сводка результатов по ошибкам прогноза</w:t>
      </w:r>
    </w:p>
    <w:p w14:paraId="0F5E47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12155" cy="3682365"/>
            <wp:effectExtent l="0" t="0" r="9525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7F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7 - Выбор сохранения экспорт файла</w:t>
      </w:r>
    </w:p>
    <w:p w14:paraId="4F050D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EBC6D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59275" cy="3663315"/>
            <wp:effectExtent l="0" t="0" r="14605" b="9525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5F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8 - Данные в экспорт файле</w:t>
      </w:r>
    </w:p>
    <w:p w14:paraId="73FED0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E895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4" w:name="_Toc14692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4.5 Подготовка релизных сборок для запуска</w:t>
      </w:r>
      <w:bookmarkEnd w:id="14"/>
    </w:p>
    <w:p w14:paraId="737158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распространения приложения сформированы две релизные сборки: framework-dependent (требует установленного .NET 8 Runtime на целевой машине) и self-contained (содержит все необходимые компоненты платформы и не требует установки .NET). На рисунке 6.1 показана структура каталогов релизных сборок, а на рисунке 6.2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состав framework-dependent сборки.</w:t>
      </w:r>
    </w:p>
    <w:p w14:paraId="4A96B6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8881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60720" cy="63373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24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Структура каталогов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релиза</w:t>
      </w:r>
    </w:p>
    <w:p w14:paraId="075BC3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F0074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60720" cy="27089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66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10 -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Файлы релиза</w:t>
      </w:r>
    </w:p>
    <w:p w14:paraId="294EECF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5D45DEF3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15" w:name="_Toc2514"/>
      <w:r>
        <w:rPr>
          <w:rFonts w:hint="default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  ПРОГНОЗИРОВАНИЕ 5 ВРЕМЕННЫХ РЯДОВ</w:t>
      </w:r>
      <w:bookmarkEnd w:id="15"/>
    </w:p>
    <w:p w14:paraId="70C75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6" w:name="_Toc9624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5.1 Подготовка исходных данных</w:t>
      </w:r>
      <w:bookmarkEnd w:id="16"/>
    </w:p>
    <w:p w14:paraId="34DC13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Практическая часть работы началась с формирования набора временных рядов для последующего прогнозирования. В качестве источника данных использовалась информационная система Московской биржи (MOEX ISS API), позволяющая выгружать исторические котировки акций в формате CSV/XLS.</w:t>
      </w:r>
    </w:p>
    <w:p w14:paraId="1B499E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Были выбраны пять ликвидных российских компаний:</w:t>
      </w:r>
    </w:p>
    <w:p w14:paraId="085E4C45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GAZP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Газпром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(газовая отрасль)</w:t>
      </w:r>
    </w:p>
    <w:p w14:paraId="129DE1C7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GMKN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ПАО «ГМК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Норильский никель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(цветная металлургия)</w:t>
      </w:r>
    </w:p>
    <w:p w14:paraId="4F3CF0F9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LKOH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ЛУКОЙЛ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(нефтегазовая отрасль)</w:t>
      </w:r>
    </w:p>
    <w:p w14:paraId="1639C32A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ROSN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Роснефть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(нефтяная отрасль)</w:t>
      </w:r>
    </w:p>
    <w:p w14:paraId="39E22D76">
      <w:pPr>
        <w:pStyle w:val="3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SBER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ПАО 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Сбербанк России</w:t>
      </w:r>
      <w:r>
        <w:rPr>
          <w:rFonts w:hint="default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(финансовый сектор)</w:t>
      </w:r>
    </w:p>
    <w:p w14:paraId="32A67A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каждой компании был сформирован временной ряд цен закрытия за длительный период наблюдений.</w:t>
      </w:r>
    </w:p>
    <w:p w14:paraId="055864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Использованный диапазон дат представлен в таблице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:</w:t>
      </w:r>
    </w:p>
    <w:p w14:paraId="15AED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1"/>
        <w:gridCol w:w="8481"/>
      </w:tblGrid>
      <w:tr w14:paraId="4B56D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82C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Ряд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49FEF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Диапазон дат</w:t>
            </w:r>
          </w:p>
        </w:tc>
      </w:tr>
      <w:tr w14:paraId="2318B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49B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GAZP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42639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  <w:tr w14:paraId="548B7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99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GMKN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24FD1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01.04.2024 (до дробления акций)</w:t>
            </w:r>
          </w:p>
        </w:tc>
      </w:tr>
      <w:tr w14:paraId="45E54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82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LKOH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414B4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  <w:tr w14:paraId="1C8E6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49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ROSN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12F163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  <w:tr w14:paraId="33D65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D5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SBER</w:t>
            </w:r>
          </w:p>
        </w:tc>
        <w:tc>
          <w:tcPr>
            <w:tcW w:w="8436" w:type="dxa"/>
            <w:shd w:val="clear" w:color="auto" w:fill="auto"/>
            <w:vAlign w:val="center"/>
          </w:tcPr>
          <w:p w14:paraId="17BF7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24.02.2016 — 20.02.2026</w:t>
            </w:r>
          </w:p>
        </w:tc>
      </w:tr>
    </w:tbl>
    <w:p w14:paraId="232AA2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Таблица 1 -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Диапазон дат для расчётов</w:t>
      </w:r>
    </w:p>
    <w:p w14:paraId="22F337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059E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GMKN период был ограничен датой дробления акций, чтобы избежать структурного разрыва ряда и некорректного влияния на модель.</w:t>
      </w:r>
    </w:p>
    <w:p w14:paraId="463FD6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выгрузки данные были сохранены в отдельных файлах и загружены в разработанное программное приложение.</w:t>
      </w:r>
    </w:p>
    <w:p w14:paraId="386CF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7" w:name="_Toc32073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5.2 Проведение прогнозирования</w:t>
      </w:r>
      <w:bookmarkEnd w:id="17"/>
    </w:p>
    <w:p w14:paraId="0A5BF4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Далее для каждого временного ряда выполнялись одинаковые этапы обработки:</w:t>
      </w:r>
    </w:p>
    <w:p w14:paraId="48863F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A3F9A8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Загрузка исходного файла в программу</w:t>
      </w:r>
    </w:p>
    <w:p w14:paraId="6AE51742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Расчёт доходностей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cs="Times New Roman"/>
          <w:color w:val="000000" w:themeColor="text1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>t</w:t>
      </w:r>
    </w:p>
    <w:p w14:paraId="5D6D323D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Дискретизация доходностей в трёхсостояний ряд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∈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{1, 0, -1}</w:t>
      </w:r>
    </w:p>
    <w:p w14:paraId="77FFF6D8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Формирование шаблонов длины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</w:t>
      </w:r>
    </w:p>
    <w:p w14:paraId="39D17875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Оценка вероятностей переходов с использованием Лапласовского сглаживания.</w:t>
      </w:r>
    </w:p>
    <w:p w14:paraId="1FCA2EFA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Подбор оптимальной глубины памяти mmm.</w:t>
      </w:r>
    </w:p>
    <w:p w14:paraId="486503CC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прогнозной цены.</w:t>
      </w:r>
    </w:p>
    <w:p w14:paraId="4093EF52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Вычисление метрик точности.</w:t>
      </w:r>
    </w:p>
    <w:p w14:paraId="539862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4604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каждого ряда программа автоматически перебирала различные значения глубины памяти и определяла то значение m, при котором ошибка прогнозирования была минимальной.</w:t>
      </w:r>
    </w:p>
    <w:p w14:paraId="2F25EB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выполнения расчётов результаты сохранялись в отдельные экспортные файлы:</w:t>
      </w:r>
    </w:p>
    <w:p w14:paraId="27CACC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3D43EE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GAZP_export</w:t>
      </w:r>
    </w:p>
    <w:p w14:paraId="044AE9DD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GMKN_export</w:t>
      </w:r>
    </w:p>
    <w:p w14:paraId="55242A73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LKOH_expor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</w:t>
      </w:r>
    </w:p>
    <w:p w14:paraId="0319B801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ROSN_export</w:t>
      </w:r>
    </w:p>
    <w:p w14:paraId="5DCEBD32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SBER_export</w:t>
      </w:r>
    </w:p>
    <w:p w14:paraId="07533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AB1B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8" w:name="_Toc16028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5.3 Формирование сравнительной таблицы</w:t>
      </w:r>
      <w:bookmarkEnd w:id="18"/>
    </w:p>
    <w:p w14:paraId="737A89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основе экспортированных данных вручную была составлена итоговая сравнительная таблица.</w:t>
      </w:r>
    </w:p>
    <w:p w14:paraId="4712E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CellSpacing w:w="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1807"/>
        <w:gridCol w:w="1273"/>
        <w:gridCol w:w="2229"/>
        <w:gridCol w:w="1669"/>
        <w:gridCol w:w="1547"/>
      </w:tblGrid>
      <w:tr w14:paraId="694D8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4072B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Ряд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3AF8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Лучшая память m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0A415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MAE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71ABC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MSE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294D4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RMSE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20789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MAPE (%)</w:t>
            </w:r>
          </w:p>
        </w:tc>
      </w:tr>
      <w:tr w14:paraId="25672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609F51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GAZP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319D2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1EDC5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20.45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08588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760.08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2A923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27.57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49ED5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15.53</w:t>
            </w:r>
          </w:p>
        </w:tc>
      </w:tr>
      <w:tr w14:paraId="03AEA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5C17A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GMKN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0683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40B88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3100.77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7E6D3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18314899.93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2E125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4279.59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0433C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20.24</w:t>
            </w:r>
          </w:p>
        </w:tc>
      </w:tr>
      <w:tr w14:paraId="6DA0B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58B9E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LKOH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3D69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6D082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1021.80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31CE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1783281.05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7133E0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1335.40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0BE951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16.25</w:t>
            </w:r>
          </w:p>
        </w:tc>
      </w:tr>
      <w:tr w14:paraId="7C5A4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2DB15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ROSN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8CA3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11B067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83.43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44D66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10843.10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3D35C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104.13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2EEA7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16.14</w:t>
            </w:r>
          </w:p>
        </w:tc>
      </w:tr>
      <w:tr w14:paraId="0DE5C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0" w:type="dxa"/>
        </w:trPr>
        <w:tc>
          <w:tcPr>
            <w:tcW w:w="1595" w:type="dxa"/>
            <w:shd w:val="clear" w:color="auto" w:fill="auto"/>
            <w:vAlign w:val="center"/>
          </w:tcPr>
          <w:p w14:paraId="1CC64C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SBER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4350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78BC8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77.97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42269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9092.31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3CA11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95.35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0C057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26.89</w:t>
            </w:r>
          </w:p>
        </w:tc>
      </w:tr>
    </w:tbl>
    <w:p w14:paraId="63A2BC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Таблица 2 - сравнительная таблица 5 компаний</w:t>
      </w:r>
    </w:p>
    <w:p w14:paraId="7A91D1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0AEA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9" w:name="_Toc1314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5.4 Анализ полученных результатов</w:t>
      </w:r>
      <w:bookmarkEnd w:id="19"/>
    </w:p>
    <w:p w14:paraId="785FB0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Оптимальная глубина памяти различается для разных акций.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GAZP, LKOH и SBER оптимальным оказалось m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4, тогда как для GMKN и ROSN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Это говорит о том, что разные финансовые инструменты обладают различной глубиной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рыночной памяти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36DD0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Наименьшие относительные ошибки (MAPE) показали GAZP и ROSN (около 15–16%).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свидетельствует о том, что модель лучше адаптируется к более стабильным рядам.</w:t>
      </w:r>
    </w:p>
    <w:p w14:paraId="0F6187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GMKN наблюдается высокая абсолютная ошибка, что связано с высокой стоимостью акции и значительной волатильностью.</w:t>
      </w:r>
    </w:p>
    <w:p w14:paraId="4ADAC2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Наибольшая относительная ошибка наблюдается для SBER, что может быть связано с повышенной чувствительностью акции к рыночным событиям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Увеличение глубины памяти выше оптимального значения приводило к росту ошибки, что подтверждает эффект переобучения при чрезмерно большом числе шаблонов 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cs="Times New Roman"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cs="Times New Roman"/>
          <w:color w:val="000000" w:themeColor="text1"/>
          <w:sz w:val="28"/>
          <w:szCs w:val="28"/>
          <w:vertAlign w:val="baseline"/>
          <w:lang w:val="en-US"/>
          <w14:textFill>
            <w14:solidFill>
              <w14:schemeClr w14:val="tx1"/>
            </w14:solidFill>
          </w14:textFill>
        </w:rPr>
        <w:t>.</w:t>
      </w:r>
    </w:p>
    <w:p w14:paraId="26C236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целом результаты показывают, что трёх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цветный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стохастический клеточный автомат способен воспроизводить основные тенденции движения цены, однако точность прогноза зависит от характера конкретного временного ряда.</w:t>
      </w:r>
    </w:p>
    <w:p w14:paraId="0332C08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4FB5E868">
      <w:p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5187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20" w:name="_Toc9981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val="ru-RU" w:eastAsia="en-US" w:bidi="ar-SA"/>
          <w14:textFill>
            <w14:solidFill>
              <w14:schemeClr w14:val="tx1"/>
            </w14:solidFill>
          </w14:textFill>
        </w:rPr>
        <w:t>ЗАКЛЮЧЕНИЕ</w:t>
      </w:r>
      <w:bookmarkEnd w:id="20"/>
    </w:p>
    <w:p w14:paraId="545499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рамках данной курсовой работы была разработана и исследована трёхцветная стохастическая клеточно-автоматная модель прогнозирования финансовых временных рядов.</w:t>
      </w:r>
    </w:p>
    <w:p w14:paraId="492BF9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теоретической части были рассмотрены особенности финансовых временных рядов как нелинейных и нестационарных динамических систем, а также основные принципы построения клеточных автоматов. Показано, что использование дискретной модели с ограниченным числом состояний позволяет упростить структуру анализа и перейти от непрерывных ценовых значений к последовательности состояний, отражающих направление движения рынка.</w:t>
      </w:r>
    </w:p>
    <w:p w14:paraId="4B647D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ходе работы была реализована программная система, обеспечивающая:</w:t>
      </w:r>
    </w:p>
    <w:p w14:paraId="71AE84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365F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загрузку исторических котировок через MOEX ISS API или из CSV-файлов;</w:t>
      </w:r>
    </w:p>
    <w:p w14:paraId="09117A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преобразование цен в доходности;</w:t>
      </w:r>
    </w:p>
    <w:p w14:paraId="44C7BF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дискретизацию доходностей в трёхсостояний ряд;</w:t>
      </w:r>
    </w:p>
    <w:p w14:paraId="0C76F0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построение вероятностной модели переходов с использованием Лапласовского сглаживания;</w:t>
      </w:r>
    </w:p>
    <w:p w14:paraId="0BACDB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подбор оптимальной глубины памяти;</w:t>
      </w:r>
    </w:p>
    <w:p w14:paraId="13D6E1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вычисление прогнозных значений цены;</w:t>
      </w:r>
    </w:p>
    <w:p w14:paraId="4C8400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метрик точности и экспорт результатов.</w:t>
      </w:r>
    </w:p>
    <w:p w14:paraId="235025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85EB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Практическое исследование было проведено на пяти временных рядах российских компаний: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Газпром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ПАО «ГМК „Норильский никель“»,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ЛУКОЙЛ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Роснефть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ПАО 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Сбербанк России</w:t>
      </w:r>
      <w:r>
        <w:rPr>
          <w:rFonts w:hint="default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Для каждого инструмента определена оптимальная глубина памяти модели и рассчитаны показатели точности прогнозирования.</w:t>
      </w:r>
    </w:p>
    <w:p w14:paraId="4D112E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Результаты показали, что оптимальная глубина памяти различается для разных финансовых инструментов, что свидетельствует о различной степени временной зависимости их динамики. Это подтверждает гипотезу о наличии различной «рыночной памяти» у исследуемых активов.</w:t>
      </w:r>
    </w:p>
    <w:p w14:paraId="557887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Наименьшие относительные ошибки продемонстрировали ряды с более устойчивой динамикой, тогда как более волатильные инструменты показали большую погрешность прогнозирования. Также было установлено, что чрезмерное увеличение глубины памяти приводит к росту ошибки, что связано с экспоненциальным увеличением числа шаблонов 3m3^m3m и эффектом переобучения модели.</w:t>
      </w:r>
    </w:p>
    <w:p w14:paraId="2E18C9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целом можно сделать вывод, что предложенная трёхцветная клеточно-автоматная модель способна воспроизводить основные тенденции движения финансовых временных рядов и может использоваться в качестве инструмента анализа динамики котировок. При этом точность прогноза зависит от характера исследуемого актива и выбранных параметров модели.</w:t>
      </w:r>
    </w:p>
    <w:p w14:paraId="1EACA8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Дальнейшее развитие работы может быть связано с:</w:t>
      </w:r>
    </w:p>
    <w:p w14:paraId="36F2A0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499A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расширением числа состояний модели;</w:t>
      </w:r>
    </w:p>
    <w:p w14:paraId="56F620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адаптивным выбором порога дискретизации;</w:t>
      </w:r>
    </w:p>
    <w:p w14:paraId="79AE0D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использованием скользящего окна обучения;</w:t>
      </w:r>
    </w:p>
    <w:p w14:paraId="5E06AA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сравнением с нейросетевыми и классическими эконометрическими методами.</w:t>
      </w:r>
    </w:p>
    <w:p w14:paraId="283BF0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97C2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Таким образом, поставленные в работе цели и задачи были достигнуты, а разработанная программная реализация продемонстрировала практическую применимость предложенного подхода.</w:t>
      </w:r>
    </w:p>
    <w:p w14:paraId="4FE0924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189DB5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СПИСОК ИСПОЛЬЗОВАННЫХ ИСТОЧНИКОВ</w:t>
      </w:r>
    </w:p>
    <w:p w14:paraId="7DED41F4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Тюрин, Ю.Н. Анализ данных на компьютере: учеб. пособие / Ю.Н. Тюрин, А.А. Макаров – Москва: ИНФРА-М, 2002. – 528 с.</w:t>
      </w:r>
    </w:p>
    <w:p w14:paraId="14FE7742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Нильсен, Э. Практический анализ временных рядов: прогнозирование со статистикой и машинным обучением / Э. Нильсен – Москва: ДМК Пресс, 2021. – 544 с.</w:t>
      </w:r>
    </w:p>
    <w:p w14:paraId="2D80205F">
      <w:pPr>
        <w:pStyle w:val="3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Воривода, М.А. Клеточные автоматы / М.А. Воривода, О.А. Григорьева // 58-я Научная конференция аспирантов, магистрантов и студентов БГУИР – Минск, 2022. – С. 117–119.</w:t>
      </w:r>
    </w:p>
    <w:p w14:paraId="7BE693C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Эконометрика: учебник для студентов вузов / Н.Ш. Кремер, Б.А. Путко – Москва: ЮНИТИ-ДАНА, 2010. – 328 с. </w:t>
      </w:r>
    </w:p>
    <w:p w14:paraId="5A78F5A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Воскобойников, Ю. Е. Эконометрика в Excel. Часть 2. Анализ временных рядов: учеб. пособие / Ю. Е. Воскобойников – Новосибирск: НГАСУ (Сибстрин), 2008. – 155 с. 3. </w:t>
      </w:r>
    </w:p>
    <w:p w14:paraId="30824A7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Курс лекций по экономико-математическому моделированию / И.В. Орлова, В.А. Половников ,В.В. Федосеев – Москва: ВЗФИ, 1993-148 с. </w:t>
      </w:r>
    </w:p>
    <w:p w14:paraId="2162F93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 xml:space="preserve"> Компьютерное экономико-математическое моделирование: Учебное пособие / А.А. Горчаков, И.В. Орлова – Москва: ЮНИТИ, 1995-170 с.</w:t>
      </w:r>
    </w:p>
    <w:p w14:paraId="3688AA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16B99E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/>
      </w:r>
    </w:p>
    <w:p w14:paraId="4ECAF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outlineLvl w:val="0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21" w:name="_Toc25169"/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Приложение А</w:t>
      </w:r>
      <w:bookmarkEnd w:id="21"/>
    </w:p>
    <w:p w14:paraId="080A4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outlineLvl w:val="9"/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22" w:name="_Toc2585"/>
      <w:r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Код программы курсовой работы</w:t>
      </w:r>
      <w:bookmarkEnd w:id="22"/>
    </w:p>
    <w:p w14:paraId="5EEB3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both"/>
        <w:textAlignment w:val="auto"/>
        <w:rPr>
          <w:rFonts w:hint="default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1D55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CaForecast.Core/CaForecaster.cs</w:t>
      </w:r>
    </w:p>
    <w:p w14:paraId="24995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63B8E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1F3F5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6168C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System.Linq;</w:t>
      </w:r>
    </w:p>
    <w:p w14:paraId="0B8E7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A480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6C182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DC08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CaForecaster</w:t>
      </w:r>
    </w:p>
    <w:p w14:paraId="0C6E5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760AE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ForecastResult Forecast(</w:t>
      </w:r>
    </w:p>
    <w:p w14:paraId="1C8C1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IReadOnlyList&lt;double&gt; prices,</w:t>
      </w:r>
    </w:p>
    <w:p w14:paraId="536C9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IReadOnlyList&lt;double&gt; returns,</w:t>
      </w:r>
    </w:p>
    <w:p w14:paraId="2E38C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IReadOnlyList&lt;int&gt; encodedStates,</w:t>
      </w:r>
    </w:p>
    <w:p w14:paraId="394BD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trainReturnsCount,</w:t>
      </w:r>
    </w:p>
    <w:p w14:paraId="20BB0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memory,</w:t>
      </w:r>
    </w:p>
    <w:p w14:paraId="64795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double alpha,</w:t>
      </w:r>
    </w:p>
    <w:p w14:paraId="4058B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CaRuleTrainer trainer,</w:t>
      </w:r>
    </w:p>
    <w:p w14:paraId="04A24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MetricsService metricsService)</w:t>
      </w:r>
    </w:p>
    <w:p w14:paraId="3326C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CEE5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(prices is null)</w:t>
      </w:r>
    </w:p>
    <w:p w14:paraId="442A4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11B6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ArgumentNullException(nameof(prices));</w:t>
      </w:r>
    </w:p>
    <w:p w14:paraId="5ABA4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05CE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EB9C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(returns is null)</w:t>
      </w:r>
    </w:p>
    <w:p w14:paraId="3A9B8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1959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ArgumentNullException(nameof(returns));</w:t>
      </w:r>
    </w:p>
    <w:p w14:paraId="5CD52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8BF5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7365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(encodedStates is null)</w:t>
      </w:r>
    </w:p>
    <w:p w14:paraId="6C4A3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39CF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ArgumentNullException(nameof(encodedStates));</w:t>
      </w:r>
    </w:p>
    <w:p w14:paraId="046CB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E9DA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0E14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(trainer is null)</w:t>
      </w:r>
    </w:p>
    <w:p w14:paraId="75562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E41C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ArgumentNullException(nameof(trainer));</w:t>
      </w:r>
    </w:p>
    <w:p w14:paraId="71F62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2F55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287E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(metricsService is null)</w:t>
      </w:r>
    </w:p>
    <w:p w14:paraId="2E4D3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A1B6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ArgumentNullException(nameof(metricsService));</w:t>
      </w:r>
    </w:p>
    <w:p w14:paraId="66D36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8051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3843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(returns.Count != encodedStates.Count)</w:t>
      </w:r>
    </w:p>
    <w:p w14:paraId="042ED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A2F5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ArgumentException("Длины массивов доходностей и закодированных состояний должны совпадать.");</w:t>
      </w:r>
    </w:p>
    <w:p w14:paraId="66B41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D309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B340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(trainReturnsCount &lt;= memory || trainReturnsCount &gt;= returns.Count)</w:t>
      </w:r>
    </w:p>
    <w:p w14:paraId="69213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4C47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ArgumentOutOfRangeException(nameof(trainReturnsCount), "Размер обучающей выборки должен быть больше памяти и меньше общего числа доходностей.");</w:t>
      </w:r>
    </w:p>
    <w:p w14:paraId="315BE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F93C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4696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trainStates = encodedStates.Take(trainReturnsCount).ToArray();</w:t>
      </w:r>
    </w:p>
    <w:p w14:paraId="79A38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trainReturns = returns.Take(trainReturnsCount).ToArray();</w:t>
      </w:r>
    </w:p>
    <w:p w14:paraId="255E7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model = trainer.Train(trainStates, trainReturns, memory, alpha);</w:t>
      </w:r>
    </w:p>
    <w:p w14:paraId="33022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B0F1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actualReturns = new List&lt;double&gt;();</w:t>
      </w:r>
    </w:p>
    <w:p w14:paraId="23F48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predictedReturns = new List&lt;double&gt;();</w:t>
      </w:r>
    </w:p>
    <w:p w14:paraId="39451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actualPrices = new List&lt;double&gt;();</w:t>
      </w:r>
    </w:p>
    <w:p w14:paraId="7E48A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predictedPrices = new List&lt;double&gt;();</w:t>
      </w:r>
    </w:p>
    <w:p w14:paraId="3A7F1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DD23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currentPredictedPrice = prices[trainReturnsCount];</w:t>
      </w:r>
    </w:p>
    <w:p w14:paraId="5D87A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EBF1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t = trainReturnsCount; t &lt; returns.Count; t++)</w:t>
      </w:r>
    </w:p>
    <w:p w14:paraId="7A553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164E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pattern = BuildPattern(encodedStates, t - memory, memory);</w:t>
      </w:r>
    </w:p>
    <w:p w14:paraId="799F1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probabilities = model.TransitionProbabilities.TryGetValue(pattern, out var p)</w:t>
      </w:r>
    </w:p>
    <w:p w14:paraId="7CC42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? p</w:t>
      </w:r>
    </w:p>
    <w:p w14:paraId="0CA69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: model.GlobalDistribution;</w:t>
      </w:r>
    </w:p>
    <w:p w14:paraId="2AAD9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7F56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predictedState = ArgMaxState(probabilities);</w:t>
      </w:r>
    </w:p>
    <w:p w14:paraId="5539E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predictedReturn = model.MeanReturnsByState[predictedState];</w:t>
      </w:r>
    </w:p>
    <w:p w14:paraId="562E9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96A8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actualReturns.Add(returns[t]);</w:t>
      </w:r>
    </w:p>
    <w:p w14:paraId="76DBB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predictedReturns.Add(predictedReturn);</w:t>
      </w:r>
    </w:p>
    <w:p w14:paraId="6BDC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C87F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actualPrice = prices[t + 1];</w:t>
      </w:r>
    </w:p>
    <w:p w14:paraId="54903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actualPrices.Add(actualPrice);</w:t>
      </w:r>
    </w:p>
    <w:p w14:paraId="2F017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5491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currentPredictedPrice *= Math.Exp(predictedReturn);</w:t>
      </w:r>
    </w:p>
    <w:p w14:paraId="7D0BB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predictedPrices.Add(currentPredictedPrice);</w:t>
      </w:r>
    </w:p>
    <w:p w14:paraId="77116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B1A0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9A9A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mae = metricsService.CalculateMae(actualPrices, predictedPrices);</w:t>
      </w:r>
    </w:p>
    <w:p w14:paraId="028F8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mse = metricsService.CalculateMse(actualPrices, predictedPrices);</w:t>
      </w:r>
    </w:p>
    <w:p w14:paraId="1AAAD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rmse = metricsService.CalculateRmse(actualPrices, predictedPrices);</w:t>
      </w:r>
    </w:p>
    <w:p w14:paraId="34389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mapePercent = metricsService.CalculateMapePercent(actualPrices, predictedPrices);</w:t>
      </w:r>
    </w:p>
    <w:p w14:paraId="00FA9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ACB1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new ForecastResult</w:t>
      </w:r>
    </w:p>
    <w:p w14:paraId="42173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F270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Memory = memory,</w:t>
      </w:r>
    </w:p>
    <w:p w14:paraId="231E2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TrainReturnsCount = trainReturnsCount,</w:t>
      </w:r>
    </w:p>
    <w:p w14:paraId="4CB2C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ActualReturns = actualReturns,</w:t>
      </w:r>
    </w:p>
    <w:p w14:paraId="63999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PredictedReturns = predictedReturns,</w:t>
      </w:r>
    </w:p>
    <w:p w14:paraId="06C30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ActualPrices = actualPrices,</w:t>
      </w:r>
    </w:p>
    <w:p w14:paraId="6BAA8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PredictedPrices = predictedPrices,</w:t>
      </w:r>
    </w:p>
    <w:p w14:paraId="30674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Mae = mae,</w:t>
      </w:r>
    </w:p>
    <w:p w14:paraId="14939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Mse = mse,</w:t>
      </w:r>
    </w:p>
    <w:p w14:paraId="5A125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Rmse = rmse,</w:t>
      </w:r>
    </w:p>
    <w:p w14:paraId="2BCE5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MapePercent = mapePercent</w:t>
      </w:r>
    </w:p>
    <w:p w14:paraId="41D07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42BEA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415C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A59C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string BuildPattern(IReadOnlyList&lt;int&gt; states, int start, int memory)</w:t>
      </w:r>
    </w:p>
    <w:p w14:paraId="334E2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1AE4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string.Join('|', states.Skip(start).Take(memory));</w:t>
      </w:r>
    </w:p>
    <w:p w14:paraId="275C2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ADDE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B1F4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int ArgMaxState(IReadOnlyList&lt;double&gt; probs)</w:t>
      </w:r>
    </w:p>
    <w:p w14:paraId="2D6EE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D51B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index = 0;</w:t>
      </w:r>
    </w:p>
    <w:p w14:paraId="13BCE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max = probs[0];</w:t>
      </w:r>
    </w:p>
    <w:p w14:paraId="2F37A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1; i &lt; probs.Count; i++)</w:t>
      </w:r>
    </w:p>
    <w:p w14:paraId="18A20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2F75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(probs[i] &gt; max)</w:t>
      </w:r>
    </w:p>
    <w:p w14:paraId="78A15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0FCC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 = probs[i];</w:t>
      </w:r>
    </w:p>
    <w:p w14:paraId="1288B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index = i;</w:t>
      </w:r>
    </w:p>
    <w:p w14:paraId="2985B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FD94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0A4B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8F36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index switch</w:t>
      </w:r>
    </w:p>
    <w:p w14:paraId="051F8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A8E9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0 =&gt; -1,</w:t>
      </w:r>
    </w:p>
    <w:p w14:paraId="439DB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1 =&gt; 0,</w:t>
      </w:r>
    </w:p>
    <w:p w14:paraId="270EB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2 =&gt; 1,</w:t>
      </w:r>
    </w:p>
    <w:p w14:paraId="3C5EA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 =&gt; 0</w:t>
      </w:r>
    </w:p>
    <w:p w14:paraId="60502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17EE2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0522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0015B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81C9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</w:t>
      </w:r>
    </w:p>
    <w:p w14:paraId="49144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292F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CaForecast.Core/CaRuleModel.cs</w:t>
      </w:r>
    </w:p>
    <w:p w14:paraId="46611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18228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6F3CA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56E9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sealed class CaRuleModel</w:t>
      </w:r>
    </w:p>
    <w:p w14:paraId="4AAF2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12C48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CaRuleModel(int memory, Dictionary&lt;string, double[]&gt; transitionProbabilities, Dictionary&lt;int, double&gt; meanReturnsByState)</w:t>
      </w:r>
    </w:p>
    <w:p w14:paraId="55FF2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1C63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Memory = memory;</w:t>
      </w:r>
    </w:p>
    <w:p w14:paraId="02303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TransitionProbabilities = transitionProbabilities;</w:t>
      </w:r>
    </w:p>
    <w:p w14:paraId="0A642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MeanReturnsByState = meanReturnsByState;</w:t>
      </w:r>
    </w:p>
    <w:p w14:paraId="12896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0238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C686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int Memory { get; }</w:t>
      </w:r>
    </w:p>
    <w:p w14:paraId="4CD16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03A6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IReadOnlyDictionary&lt;string, double[]&gt; TransitionProbabilities { get; }</w:t>
      </w:r>
    </w:p>
    <w:p w14:paraId="017FF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10A2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IReadOnlyDictionary&lt;int, double&gt; MeanReturnsByState { get; }</w:t>
      </w:r>
    </w:p>
    <w:p w14:paraId="082CE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3F97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double[] GlobalDistribution { get; init; } = { 1.0 / 3.0, 1.0 / 3.0, 1.0 / 3.0 };</w:t>
      </w:r>
    </w:p>
    <w:p w14:paraId="05075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24C0B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8341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</w:t>
      </w:r>
    </w:p>
    <w:p w14:paraId="072EB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3827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CaForecast.Core/CaRuleTrainer.cs</w:t>
      </w:r>
    </w:p>
    <w:p w14:paraId="2997C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31293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3A8DE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06263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System.Linq;</w:t>
      </w:r>
    </w:p>
    <w:p w14:paraId="22210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D3A4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07FF3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1D0E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CaRuleTrainer</w:t>
      </w:r>
    </w:p>
    <w:p w14:paraId="7E088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76411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readonly int[] StateValues = { -1, 0, 1 };</w:t>
      </w:r>
    </w:p>
    <w:p w14:paraId="0A351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9D3A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CaRuleModel Train(IReadOnlyList&lt;int&gt; states, IReadOnlyList&lt;double&gt; returns, int memory, double alpha)</w:t>
      </w:r>
    </w:p>
    <w:p w14:paraId="403BE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220C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(states is null)</w:t>
      </w:r>
    </w:p>
    <w:p w14:paraId="38719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9B69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ArgumentNullException(nameof(states));</w:t>
      </w:r>
    </w:p>
    <w:p w14:paraId="59765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8AF4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BEC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(returns is null)</w:t>
      </w:r>
    </w:p>
    <w:p w14:paraId="41A44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00D7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ArgumentNullException(nameof(returns));</w:t>
      </w:r>
    </w:p>
    <w:p w14:paraId="58485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3B0A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B668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(states.Count != returns.Count)</w:t>
      </w:r>
    </w:p>
    <w:p w14:paraId="654E5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ED45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ArgumentException("Массивы состояний и доходностей должны иметь одинаковую длину.");</w:t>
      </w:r>
    </w:p>
    <w:p w14:paraId="5AAEB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0742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C429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(states.Count &lt;= memory)</w:t>
      </w:r>
    </w:p>
    <w:p w14:paraId="63341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6599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ArgumentException("Обучающая выборка слишком короткая для выбранной памяти.");</w:t>
      </w:r>
    </w:p>
    <w:p w14:paraId="63232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7612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C8AC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(memory &lt; 1)</w:t>
      </w:r>
    </w:p>
    <w:p w14:paraId="22D7C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38DB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ArgumentOutOfRangeException(nameof(memory), "Память должна быть &gt;= 1.");</w:t>
      </w:r>
    </w:p>
    <w:p w14:paraId="41C6D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074C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AB75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(alpha &lt; 0)</w:t>
      </w:r>
    </w:p>
    <w:p w14:paraId="2E625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8B7F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ArgumentOutOfRangeException(nameof(alpha), "alpha должен быть неотрицательным.");</w:t>
      </w:r>
    </w:p>
    <w:p w14:paraId="3AC06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764E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9D88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countsByPattern = new Dictionary&lt;string, double[]&gt;(StringComparer.Ordinal);</w:t>
      </w:r>
    </w:p>
    <w:p w14:paraId="6C361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globalCounts = new double[3];</w:t>
      </w:r>
    </w:p>
    <w:p w14:paraId="2BEBF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BDA4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t = memory; t &lt; states.Count; t++)</w:t>
      </w:r>
    </w:p>
    <w:p w14:paraId="63C6D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8811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pattern = BuildPattern(states, t - memory, memory);</w:t>
      </w:r>
    </w:p>
    <w:p w14:paraId="78242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nextStateIndex = ToIndex(states[t]);</w:t>
      </w:r>
    </w:p>
    <w:p w14:paraId="13978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01F8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(!countsByPattern.TryGetValue(pattern, out var counts))</w:t>
      </w:r>
    </w:p>
    <w:p w14:paraId="4EE1E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4340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counts = new double[3];</w:t>
      </w:r>
    </w:p>
    <w:p w14:paraId="69BF0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countsByPattern[pattern] = counts;</w:t>
      </w:r>
    </w:p>
    <w:p w14:paraId="3FF04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E9F2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92EC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counts[nextStateIndex]++;</w:t>
      </w:r>
    </w:p>
    <w:p w14:paraId="65875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globalCounts[nextStateIndex]++;</w:t>
      </w:r>
    </w:p>
    <w:p w14:paraId="3513E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2E17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B8D8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transitionProbabilities = new Dictionary&lt;string, double[]&gt;(countsByPattern.Count, StringComparer.Ordinal);</w:t>
      </w:r>
    </w:p>
    <w:p w14:paraId="0B8EE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pair in countsByPattern)</w:t>
      </w:r>
    </w:p>
    <w:p w14:paraId="50A3B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39C9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transitionProbabilities[pair.Key] = ApplyLaplace(pair.Value, alpha);</w:t>
      </w:r>
    </w:p>
    <w:p w14:paraId="307DE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CD50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C039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globalDistribution = ApplyLaplace(globalCounts, alpha);</w:t>
      </w:r>
    </w:p>
    <w:p w14:paraId="5F8CE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meanReturnsByState = BuildMeanReturnsByState(states, returns);</w:t>
      </w:r>
    </w:p>
    <w:p w14:paraId="74C4F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BDAE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new CaRuleModel(memory, transitionProbabilities, meanReturnsByState)</w:t>
      </w:r>
    </w:p>
    <w:p w14:paraId="6373D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26D8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GlobalDistribution = globalDistribution</w:t>
      </w:r>
    </w:p>
    <w:p w14:paraId="1223E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748A9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C2C8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6F11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Dictionary&lt;int, double&gt; BuildMeanReturnsByState(IReadOnlyList&lt;int&gt; states, IReadOnlyList&lt;double&gt; returns)</w:t>
      </w:r>
    </w:p>
    <w:p w14:paraId="28720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D1C3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sums = new Dictionary&lt;int, double&gt;</w:t>
      </w:r>
    </w:p>
    <w:p w14:paraId="704C6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6CB9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[-1] = 0.0,</w:t>
      </w:r>
    </w:p>
    <w:p w14:paraId="47A8B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[0] = 0.0,</w:t>
      </w:r>
    </w:p>
    <w:p w14:paraId="52B8C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[1] = 0.0</w:t>
      </w:r>
    </w:p>
    <w:p w14:paraId="40E14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696E4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1DCE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counts = new Dictionary&lt;int, int&gt;</w:t>
      </w:r>
    </w:p>
    <w:p w14:paraId="5242B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9CD4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[-1] = 0,</w:t>
      </w:r>
    </w:p>
    <w:p w14:paraId="6DB27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[0] = 0,</w:t>
      </w:r>
    </w:p>
    <w:p w14:paraId="7D65A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[1] = 0</w:t>
      </w:r>
    </w:p>
    <w:p w14:paraId="72C3D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13682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38AD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0; i &lt; states.Count; i++)</w:t>
      </w:r>
    </w:p>
    <w:p w14:paraId="36C05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C2FD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state = states[i];</w:t>
      </w:r>
    </w:p>
    <w:p w14:paraId="2CD7C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sums[state] += returns[i];</w:t>
      </w:r>
    </w:p>
    <w:p w14:paraId="7BDD7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counts[state]++;</w:t>
      </w:r>
    </w:p>
    <w:p w14:paraId="4B5A3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F48F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0767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result = new Dictionary&lt;int, double&gt;(3);</w:t>
      </w:r>
    </w:p>
    <w:p w14:paraId="55BC7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state in StateValues)</w:t>
      </w:r>
    </w:p>
    <w:p w14:paraId="50147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D60B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result[state] = counts[state] == 0 ? 0.0 : sums[state] / counts[state];</w:t>
      </w:r>
    </w:p>
    <w:p w14:paraId="10747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B2DF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FBC9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result;</w:t>
      </w:r>
    </w:p>
    <w:p w14:paraId="6477C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04D5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95B0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string BuildPattern(IReadOnlyList&lt;int&gt; states, int start, int memory)</w:t>
      </w:r>
    </w:p>
    <w:p w14:paraId="5B859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5C87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string.Join('|', states.Skip(start).Take(memory));</w:t>
      </w:r>
    </w:p>
    <w:p w14:paraId="07E59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7218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4F98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int ToIndex(int state)</w:t>
      </w:r>
    </w:p>
    <w:p w14:paraId="2F78A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BC60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state switch</w:t>
      </w:r>
    </w:p>
    <w:p w14:paraId="64B82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546D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-1 =&gt; 0,</w:t>
      </w:r>
    </w:p>
    <w:p w14:paraId="715DC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0 =&gt; 1,</w:t>
      </w:r>
    </w:p>
    <w:p w14:paraId="7D380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1 =&gt; 2,</w:t>
      </w:r>
    </w:p>
    <w:p w14:paraId="60B91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 =&gt; throw new ArgumentOutOfRangeException(nameof(state), "Состояние должно быть -1, 0 или 1.")</w:t>
      </w:r>
    </w:p>
    <w:p w14:paraId="2354E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4F533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04939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F07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double[] ApplyLaplace(IReadOnlyList&lt;double&gt; counts, double alpha)</w:t>
      </w:r>
    </w:p>
    <w:p w14:paraId="73F0B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32F8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adjusted = counts.Select(x =&gt; x + alpha).ToArray();</w:t>
      </w:r>
    </w:p>
    <w:p w14:paraId="0B1E7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total = adjusted.Sum();</w:t>
      </w:r>
    </w:p>
    <w:p w14:paraId="3FCBB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3BD2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(total &lt;= 0)</w:t>
      </w:r>
    </w:p>
    <w:p w14:paraId="7600B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76BD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new[] { 1.0 / 3.0, 1.0 / 3.0, 1.0 / 3.0 };</w:t>
      </w:r>
    </w:p>
    <w:p w14:paraId="4597F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25BF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B564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adjusted.Select(x =&gt; x / total).ToArray();</w:t>
      </w:r>
    </w:p>
    <w:p w14:paraId="0ACE8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EB49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1E546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AD25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</w:t>
      </w:r>
    </w:p>
    <w:p w14:paraId="3EF7E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F875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CaForecast.Core/ForecastResult.cs</w:t>
      </w:r>
    </w:p>
    <w:p w14:paraId="28620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29DD8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2B801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7615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5EF7B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D1BE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ForecastResult</w:t>
      </w:r>
    </w:p>
    <w:p w14:paraId="6CA00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1BB1A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int Memory { get; init; }</w:t>
      </w:r>
    </w:p>
    <w:p w14:paraId="3D27B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2FA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int TrainReturnsCount { get; init; }</w:t>
      </w:r>
    </w:p>
    <w:p w14:paraId="5CFA3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31FB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IReadOnlyList&lt;double&gt; ActualReturns { get; init; } = new List&lt;double&gt;();</w:t>
      </w:r>
    </w:p>
    <w:p w14:paraId="07E9A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1587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IReadOnlyList&lt;double&gt; PredictedReturns { get; init; } = new List&lt;double&gt;();</w:t>
      </w:r>
    </w:p>
    <w:p w14:paraId="0B34E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9882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IReadOnlyList&lt;double&gt; ActualPrices { get; init; } = new List&lt;double&gt;();</w:t>
      </w:r>
    </w:p>
    <w:p w14:paraId="5E51E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9885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IReadOnlyList&lt;double&gt; PredictedPrices { get; init; } = new List&lt;double&gt;();</w:t>
      </w:r>
    </w:p>
    <w:p w14:paraId="7CE38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0126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Mae { get; init; }</w:t>
      </w:r>
    </w:p>
    <w:p w14:paraId="4E4C7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E85F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Mse { get; init; }</w:t>
      </w:r>
    </w:p>
    <w:p w14:paraId="24CBB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C90A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Rmse { get; init; }</w:t>
      </w:r>
    </w:p>
    <w:p w14:paraId="2F92E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85DF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MapePercent { get; init; }</w:t>
      </w:r>
    </w:p>
    <w:p w14:paraId="62623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1E751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E279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</w:t>
      </w:r>
    </w:p>
    <w:p w14:paraId="4D224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DB6B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CaForecast.Core/MetricsService.cs</w:t>
      </w:r>
    </w:p>
    <w:p w14:paraId="42F5D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1352D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29502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02A93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BE67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63479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2FB9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MetricsService</w:t>
      </w:r>
    </w:p>
    <w:p w14:paraId="14D67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644C1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CalculateMae(IReadOnlyList&lt;double&gt; actual, IReadOnlyList&lt;double&gt; predicted)</w:t>
      </w:r>
    </w:p>
    <w:p w14:paraId="03AB7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9A80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Validate(actual, predicted);</w:t>
      </w:r>
    </w:p>
    <w:p w14:paraId="4C15A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8C2B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sum = 0.0;</w:t>
      </w:r>
    </w:p>
    <w:p w14:paraId="29179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0; i &lt; actual.Count; i++)</w:t>
      </w:r>
    </w:p>
    <w:p w14:paraId="43F5C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A6DB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sum += Math.Abs(actual[i] - predicted[i]);</w:t>
      </w:r>
    </w:p>
    <w:p w14:paraId="40D24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1A0D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5BB8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sum / actual.Count;</w:t>
      </w:r>
    </w:p>
    <w:p w14:paraId="3D093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2BE8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ADE6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CalculateMse(IReadOnlyList&lt;double&gt; actual, IReadOnlyList&lt;double&gt; predicted)</w:t>
      </w:r>
    </w:p>
    <w:p w14:paraId="430C7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6C03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Validate(actual, predicted);</w:t>
      </w:r>
    </w:p>
    <w:p w14:paraId="7E7FC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C216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sum = 0.0;</w:t>
      </w:r>
    </w:p>
    <w:p w14:paraId="12523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0; i &lt; actual.Count; i++)</w:t>
      </w:r>
    </w:p>
    <w:p w14:paraId="05451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EF78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diff = actual[i] - predicted[i];</w:t>
      </w:r>
    </w:p>
    <w:p w14:paraId="43B88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sum += diff * diff;</w:t>
      </w:r>
    </w:p>
    <w:p w14:paraId="2D466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CAD5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CA04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sum / actual.Count;</w:t>
      </w:r>
    </w:p>
    <w:p w14:paraId="28857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82F8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8E76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CalculateRmse(IReadOnlyList&lt;double&gt; actual, IReadOnlyList&lt;double&gt; predicted)</w:t>
      </w:r>
    </w:p>
    <w:p w14:paraId="39FDB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DFD1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Math.Sqrt(CalculateMse(actual, predicted));</w:t>
      </w:r>
    </w:p>
    <w:p w14:paraId="53DA4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60B3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3139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CalculateMapePercent(IReadOnlyList&lt;double&gt; actual, IReadOnlyList&lt;double&gt; predicted)</w:t>
      </w:r>
    </w:p>
    <w:p w14:paraId="0E4CB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0B67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Validate(actual, predicted);</w:t>
      </w:r>
    </w:p>
    <w:p w14:paraId="2AD00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BB64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sum = 0.0;</w:t>
      </w:r>
    </w:p>
    <w:p w14:paraId="53EB3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count = 0;</w:t>
      </w:r>
    </w:p>
    <w:p w14:paraId="18547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0; i &lt; actual.Count; i++)</w:t>
      </w:r>
    </w:p>
    <w:p w14:paraId="72E41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EFAA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absActual = Math.Abs(actual[i]);</w:t>
      </w:r>
    </w:p>
    <w:p w14:paraId="0518B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(absActual &lt; 1e-12)</w:t>
      </w:r>
    </w:p>
    <w:p w14:paraId="3B0F3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060FC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5908D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3D9F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7D70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sum += Math.Abs((actual[i] - predicted[i]) / absActual);</w:t>
      </w:r>
    </w:p>
    <w:p w14:paraId="12D9A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count++;</w:t>
      </w:r>
    </w:p>
    <w:p w14:paraId="12712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4B87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1538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(count == 0)</w:t>
      </w:r>
    </w:p>
    <w:p w14:paraId="2B9E9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B0AE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ArgumentException("MAPE нельзя рассчитать, когда все фактические значения равны нулю.");</w:t>
      </w:r>
    </w:p>
    <w:p w14:paraId="6ABEB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4411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7DFA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100.0 * (sum / count);</w:t>
      </w:r>
    </w:p>
    <w:p w14:paraId="6AB7D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B04F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A0F4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void Validate(IReadOnlyList&lt;double&gt; actual, IReadOnlyList&lt;double&gt; predicted)</w:t>
      </w:r>
    </w:p>
    <w:p w14:paraId="3E7B1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02A0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(actual is null)</w:t>
      </w:r>
    </w:p>
    <w:p w14:paraId="712EE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B08E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ArgumentNullException(nameof(actual));</w:t>
      </w:r>
    </w:p>
    <w:p w14:paraId="67222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F65E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45C7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(predicted is null)</w:t>
      </w:r>
    </w:p>
    <w:p w14:paraId="7A78D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F63B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ArgumentNullException(nameof(predicted));</w:t>
      </w:r>
    </w:p>
    <w:p w14:paraId="40028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ABCF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7625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(actual.Count == 0 || predicted.Count == 0)</w:t>
      </w:r>
    </w:p>
    <w:p w14:paraId="131AD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0B49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ArgumentException("Входные коллекции не должны быть пустыми.");</w:t>
      </w:r>
    </w:p>
    <w:p w14:paraId="72DA1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3A85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8AAB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(actual.Count != predicted.Count)</w:t>
      </w:r>
    </w:p>
    <w:p w14:paraId="646D4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4B13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ArgumentException("Входные коллекции должны иметь одинаковую длину.");</w:t>
      </w:r>
    </w:p>
    <w:p w14:paraId="2B537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B0F2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EA48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6DF75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B917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=================================================</w:t>
      </w:r>
    </w:p>
    <w:p w14:paraId="32682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44C9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CaForecast.Core/ReturnCalculator.cs</w:t>
      </w:r>
    </w:p>
    <w:p w14:paraId="1BF58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3435E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3E092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7477C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8AC0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39F33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F343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ReturnCalculator</w:t>
      </w:r>
    </w:p>
    <w:p w14:paraId="785A0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16D8E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IReadOnlyList&lt;double&gt; CalculateLogReturns(IReadOnlyList&lt;double&gt; prices)</w:t>
      </w:r>
    </w:p>
    <w:p w14:paraId="6BF00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FDE1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(prices is null)</w:t>
      </w:r>
    </w:p>
    <w:p w14:paraId="3E4DB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B5C9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ArgumentNullException(nameof(prices));</w:t>
      </w:r>
    </w:p>
    <w:p w14:paraId="509A5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96C3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A526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(prices.Count &lt; 2)</w:t>
      </w:r>
    </w:p>
    <w:p w14:paraId="4481C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978B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ArgumentException("Требуется минимум две цены.", nameof(prices));</w:t>
      </w:r>
    </w:p>
    <w:p w14:paraId="061B0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464D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0231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returns = new List&lt;double&gt;(prices.Count - 1);</w:t>
      </w:r>
    </w:p>
    <w:p w14:paraId="6D121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1; i &lt; prices.Count; i++)</w:t>
      </w:r>
    </w:p>
    <w:p w14:paraId="17914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1936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previous = prices[i - 1];</w:t>
      </w:r>
    </w:p>
    <w:p w14:paraId="6CD79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current = prices[i];</w:t>
      </w:r>
    </w:p>
    <w:p w14:paraId="2AFEC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5843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(previous &lt;= 0 || current &lt;= 0)</w:t>
      </w:r>
    </w:p>
    <w:p w14:paraId="27A88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0B635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ArgumentException("Цены должны быть положительными для расчета лог-доходности.", nameof(prices));</w:t>
      </w:r>
    </w:p>
    <w:p w14:paraId="645CB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EFAE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F884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returns.Add(Math.Log(current / previous));</w:t>
      </w:r>
    </w:p>
    <w:p w14:paraId="1F71B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8F6B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0827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returns;</w:t>
      </w:r>
    </w:p>
    <w:p w14:paraId="25F93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C811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464F0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BE41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================================================</w:t>
      </w:r>
    </w:p>
    <w:p w14:paraId="0B9B2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B3FB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CaForecast.Core/ThreeColorEncoder.cs</w:t>
      </w:r>
    </w:p>
    <w:p w14:paraId="4075E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32799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11D0A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38832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7DC1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CaForecast.Core;</w:t>
      </w:r>
    </w:p>
    <w:p w14:paraId="0E277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9E0F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ThreeColorEncoder</w:t>
      </w:r>
    </w:p>
    <w:p w14:paraId="56986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595A9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IReadOnlyList&lt;int&gt; Encode(IReadOnlyList&lt;double&gt; returns, double k)</w:t>
      </w:r>
    </w:p>
    <w:p w14:paraId="00C89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AF35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(returns is null)</w:t>
      </w:r>
    </w:p>
    <w:p w14:paraId="32204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270E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ArgumentNullException(nameof(returns));</w:t>
      </w:r>
    </w:p>
    <w:p w14:paraId="63726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82DA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36D7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(k &lt; 0)</w:t>
      </w:r>
    </w:p>
    <w:p w14:paraId="6DA8F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DF6E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ArgumentOutOfRangeException(nameof(k), "k должен быть неотрицательным.");</w:t>
      </w:r>
    </w:p>
    <w:p w14:paraId="66A36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F20D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AA12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states = new List&lt;int&gt;(returns.Count);</w:t>
      </w:r>
    </w:p>
    <w:p w14:paraId="03F36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value in returns)</w:t>
      </w:r>
    </w:p>
    <w:p w14:paraId="6578C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6A80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(value &gt; k)</w:t>
      </w:r>
    </w:p>
    <w:p w14:paraId="2AABE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DA42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states.Add(1);</w:t>
      </w:r>
    </w:p>
    <w:p w14:paraId="026B6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0E04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else if (value &lt; -k)</w:t>
      </w:r>
    </w:p>
    <w:p w14:paraId="0A621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5900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states.Add(-1);</w:t>
      </w:r>
    </w:p>
    <w:p w14:paraId="74071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AF53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else</w:t>
      </w:r>
    </w:p>
    <w:p w14:paraId="46097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631B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states.Add(0);</w:t>
      </w:r>
    </w:p>
    <w:p w14:paraId="606A5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FC08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AA97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B3B4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states;</w:t>
      </w:r>
    </w:p>
    <w:p w14:paraId="3E054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F7C7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1B971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C829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=================================================</w:t>
      </w:r>
    </w:p>
    <w:p w14:paraId="7663A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43CA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CaForecast.Data/CsvExportService.cs</w:t>
      </w:r>
    </w:p>
    <w:p w14:paraId="1FC1C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1A5B6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2BBCB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1CE07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System.Globalization;</w:t>
      </w:r>
    </w:p>
    <w:p w14:paraId="7400E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System.IO;</w:t>
      </w:r>
    </w:p>
    <w:p w14:paraId="041E5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System.Linq;</w:t>
      </w:r>
    </w:p>
    <w:p w14:paraId="77D17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System.Text;</w:t>
      </w:r>
    </w:p>
    <w:p w14:paraId="00CB0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AEA2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CaForecast.Data;</w:t>
      </w:r>
    </w:p>
    <w:p w14:paraId="484E6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4DC7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CsvExportService</w:t>
      </w:r>
    </w:p>
    <w:p w14:paraId="7D6F3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173A5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readonly CultureInfo ExportCulture = CultureInfo.CurrentCulture;</w:t>
      </w:r>
    </w:p>
    <w:p w14:paraId="5CB88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2123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void ExportMetrics(string filePath, IEnumerable&lt;MemoryMetricCsvRow&gt; rows, char delimiter = ';')</w:t>
      </w:r>
    </w:p>
    <w:p w14:paraId="7D323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62E2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(string.IsNullOrWhiteSpace(filePath))</w:t>
      </w:r>
    </w:p>
    <w:p w14:paraId="02AF9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21DC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ArgumentException("Требуется путь к файлу.", nameof(filePath));</w:t>
      </w:r>
    </w:p>
    <w:p w14:paraId="05AD0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19D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96AD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sb = new StringBuilder();</w:t>
      </w:r>
    </w:p>
    <w:p w14:paraId="65EA6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sb.AppendLine(string.Join(delimiter, "Память", "MAE", "MSE", "RMSE", "MAPE"));</w:t>
      </w:r>
    </w:p>
    <w:p w14:paraId="23A22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71D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row in rows)</w:t>
      </w:r>
    </w:p>
    <w:p w14:paraId="5F799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FB98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sb.AppendLine(string.Join(</w:t>
      </w:r>
    </w:p>
    <w:p w14:paraId="3584E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delimiter,</w:t>
      </w:r>
    </w:p>
    <w:p w14:paraId="75307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row.Memory.ToString(ExportCulture),</w:t>
      </w:r>
    </w:p>
    <w:p w14:paraId="6CBB8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row.Mae.ToString(ExportCulture),</w:t>
      </w:r>
    </w:p>
    <w:p w14:paraId="54154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row.Mse.ToString(ExportCulture),</w:t>
      </w:r>
    </w:p>
    <w:p w14:paraId="46F9E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row.Rmse.ToString(ExportCulture),</w:t>
      </w:r>
    </w:p>
    <w:p w14:paraId="7C6D2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row.Mape.ToString(ExportCulture)));</w:t>
      </w:r>
    </w:p>
    <w:p w14:paraId="03C28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18BD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CF84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File.WriteAllText(filePath, sb.ToString(), Encoding.UTF8);</w:t>
      </w:r>
    </w:p>
    <w:p w14:paraId="5DB63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0778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2195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void ExportForecast(string filePath, IEnumerable&lt;ForecastPointCsvRow&gt; rows, char delimiter = ';')</w:t>
      </w:r>
    </w:p>
    <w:p w14:paraId="66E9F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FD8A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(string.IsNullOrWhiteSpace(filePath))</w:t>
      </w:r>
    </w:p>
    <w:p w14:paraId="21381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9B53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ArgumentException("Требуется путь к файлу.", nameof(filePath));</w:t>
      </w:r>
    </w:p>
    <w:p w14:paraId="6ED98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025D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349E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sb = new StringBuilder();</w:t>
      </w:r>
    </w:p>
    <w:p w14:paraId="49624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sb.AppendLine(string.Join(delimiter, "Дата", "Изначальная цена", "Прогнозная цена"));</w:t>
      </w:r>
    </w:p>
    <w:p w14:paraId="4F0B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3B5E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row in rows)</w:t>
      </w:r>
    </w:p>
    <w:p w14:paraId="52D53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8128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dateText = row.Date?.ToString("yyyy-MM-dd", CultureInfo.InvariantCulture) ?? string.Empty;</w:t>
      </w:r>
    </w:p>
    <w:p w14:paraId="03EEE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sb.AppendLine(string.Join(</w:t>
      </w:r>
    </w:p>
    <w:p w14:paraId="1BF4E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delimiter,</w:t>
      </w:r>
    </w:p>
    <w:p w14:paraId="6D723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dateText,</w:t>
      </w:r>
    </w:p>
    <w:p w14:paraId="64D2F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row.ActualPrice.ToString(ExportCulture),</w:t>
      </w:r>
    </w:p>
    <w:p w14:paraId="074D6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row.PredictedPrice.ToString(ExportCulture)));</w:t>
      </w:r>
    </w:p>
    <w:p w14:paraId="29549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E029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659B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File.WriteAllText(filePath, sb.ToString(), Encoding.UTF8);</w:t>
      </w:r>
    </w:p>
    <w:p w14:paraId="27396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4BD6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350B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void ExportCombined(</w:t>
      </w:r>
    </w:p>
    <w:p w14:paraId="12F9E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string filePath,</w:t>
      </w:r>
    </w:p>
    <w:p w14:paraId="3D24E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IEnumerable&lt;MemoryMetricCsvRow&gt; metricRows,</w:t>
      </w:r>
    </w:p>
    <w:p w14:paraId="158A1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IEnumerable&lt;ForecastPointCsvRow&gt; forecastRows,</w:t>
      </w:r>
    </w:p>
    <w:p w14:paraId="5558B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bestMemory,</w:t>
      </w:r>
    </w:p>
    <w:p w14:paraId="6ECF2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char delimiter = ';')</w:t>
      </w:r>
    </w:p>
    <w:p w14:paraId="2F05B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413BD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(string.IsNullOrWhiteSpace(filePath))</w:t>
      </w:r>
    </w:p>
    <w:p w14:paraId="279C2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AAA8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ArgumentException("Требуется путь к файлу.", nameof(filePath));</w:t>
      </w:r>
    </w:p>
    <w:p w14:paraId="6158B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2C60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31F1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sb = new StringBuilder();</w:t>
      </w:r>
    </w:p>
    <w:p w14:paraId="389B9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sb.AppendLine($"ЛучшаяПамять{delimiter}{bestMemory}");</w:t>
      </w:r>
    </w:p>
    <w:p w14:paraId="6BCD6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sb.AppendLine();</w:t>
      </w:r>
    </w:p>
    <w:p w14:paraId="0B9AE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sb.AppendLine("Метрики");</w:t>
      </w:r>
    </w:p>
    <w:p w14:paraId="2F45C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sb.AppendLine(string.Join(delimiter, "Память", "MAE", "MSE", "RMSE", "MAPE"));</w:t>
      </w:r>
    </w:p>
    <w:p w14:paraId="5299F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5383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row in metricRows)</w:t>
      </w:r>
    </w:p>
    <w:p w14:paraId="2C46B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A95A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sb.AppendLine(string.Join(</w:t>
      </w:r>
    </w:p>
    <w:p w14:paraId="0807F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delimiter,</w:t>
      </w:r>
    </w:p>
    <w:p w14:paraId="6D188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row.Memory.ToString(ExportCulture),</w:t>
      </w:r>
    </w:p>
    <w:p w14:paraId="718F4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row.Mae.ToString(ExportCulture),</w:t>
      </w:r>
    </w:p>
    <w:p w14:paraId="6937A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row.Mse.ToString(ExportCulture),</w:t>
      </w:r>
    </w:p>
    <w:p w14:paraId="58DC9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row.Rmse.ToString(ExportCulture),</w:t>
      </w:r>
    </w:p>
    <w:p w14:paraId="19021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row.Mape.ToString(ExportCulture)));</w:t>
      </w:r>
    </w:p>
    <w:p w14:paraId="2EFEA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A9AE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CD5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sb.AppendLine();</w:t>
      </w:r>
    </w:p>
    <w:p w14:paraId="14D41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sb.AppendLine("Прогнозная цена");</w:t>
      </w:r>
    </w:p>
    <w:p w14:paraId="0EB97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sb.AppendLine(string.Join(delimiter, "Дата", "Изначальная цена", "Прогнозная цена"));</w:t>
      </w:r>
    </w:p>
    <w:p w14:paraId="63DA6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54A5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row in forecastRows)</w:t>
      </w:r>
    </w:p>
    <w:p w14:paraId="7AA71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E231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dateText = row.Date?.ToString("yyyy-MM-dd", CultureInfo.InvariantCulture) ?? string.Empty;</w:t>
      </w:r>
    </w:p>
    <w:p w14:paraId="1D3F6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sb.AppendLine(string.Join(</w:t>
      </w:r>
    </w:p>
    <w:p w14:paraId="0E8DD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delimiter,</w:t>
      </w:r>
    </w:p>
    <w:p w14:paraId="63E49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dateText,</w:t>
      </w:r>
    </w:p>
    <w:p w14:paraId="002B6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row.ActualPrice.ToString(ExportCulture),</w:t>
      </w:r>
    </w:p>
    <w:p w14:paraId="6B586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row.PredictedPrice.ToString(ExportCulture)));</w:t>
      </w:r>
    </w:p>
    <w:p w14:paraId="5F664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B6B5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3A2F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File.WriteAllText(filePath, sb.ToString(), Encoding.UTF8);</w:t>
      </w:r>
    </w:p>
    <w:p w14:paraId="3039B8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48F2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51FA0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89B4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</w:t>
      </w:r>
    </w:p>
    <w:p w14:paraId="31029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CaForecast.Data/CsvImportedData.cs</w:t>
      </w:r>
    </w:p>
    <w:p w14:paraId="2B4FE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053EE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CaForecast.Data;</w:t>
      </w:r>
    </w:p>
    <w:p w14:paraId="79705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A21D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sealed class CsvImportedData</w:t>
      </w:r>
    </w:p>
    <w:p w14:paraId="74C43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12E72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IReadOnlyList&lt;double&gt; ClosePrices { get; init; }</w:t>
      </w:r>
    </w:p>
    <w:p w14:paraId="2FA1F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ECD7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IReadOnlyList&lt;DateTime?&gt; Dates { get; init; }</w:t>
      </w:r>
    </w:p>
    <w:p w14:paraId="31199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2F408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0216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</w:t>
      </w:r>
    </w:p>
    <w:p w14:paraId="3E942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CaForecast.Data/CsvImportService.cs</w:t>
      </w:r>
    </w:p>
    <w:p w14:paraId="7302A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0F7D0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4490A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67E87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System.Globalization;</w:t>
      </w:r>
    </w:p>
    <w:p w14:paraId="6F1F9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System.IO;</w:t>
      </w:r>
    </w:p>
    <w:p w14:paraId="6EBC2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System.Linq;</w:t>
      </w:r>
    </w:p>
    <w:p w14:paraId="464A4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97D1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CaForecast.Data;</w:t>
      </w:r>
    </w:p>
    <w:p w14:paraId="11B22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6932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CsvImportService</w:t>
      </w:r>
    </w:p>
    <w:p w14:paraId="132CD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21AA4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CsvImportedData Import(string filePath, CsvSettings? settings = null)</w:t>
      </w:r>
    </w:p>
    <w:p w14:paraId="3FA8B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BF12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(string.IsNullOrWhiteSpace(filePath))</w:t>
      </w:r>
    </w:p>
    <w:p w14:paraId="6107E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6ADB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ArgumentException("Требуется путь к файлу.", nameof(filePath));</w:t>
      </w:r>
    </w:p>
    <w:p w14:paraId="2D5C1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FF9B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FE3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(!File.Exists(filePath))</w:t>
      </w:r>
    </w:p>
    <w:p w14:paraId="4C2A6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DB0D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FileNotFoundException("CSV-файл не найден.", filePath);</w:t>
      </w:r>
    </w:p>
    <w:p w14:paraId="29676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6DBE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FED4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settings ??= new CsvSettings();</w:t>
      </w:r>
    </w:p>
    <w:p w14:paraId="7EAE9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D03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using var reader = new StreamReader(filePath);</w:t>
      </w:r>
    </w:p>
    <w:p w14:paraId="1A10F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sampledLines = new List&lt;(int Number, string Text)&gt;(10);</w:t>
      </w:r>
    </w:p>
    <w:p w14:paraId="06340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lineNumber = 0;</w:t>
      </w:r>
    </w:p>
    <w:p w14:paraId="0CF46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FA16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while (sampledLines.Count &lt; 10)</w:t>
      </w:r>
    </w:p>
    <w:p w14:paraId="04EA0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336C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line = reader.ReadLine();</w:t>
      </w:r>
    </w:p>
    <w:p w14:paraId="74170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(line is null)</w:t>
      </w:r>
    </w:p>
    <w:p w14:paraId="39DDB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AB98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6E41D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22A4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A570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lineNumber++;</w:t>
      </w:r>
    </w:p>
    <w:p w14:paraId="5F938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(string.IsNullOrWhiteSpace(line))</w:t>
      </w:r>
    </w:p>
    <w:p w14:paraId="06270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B368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6FAD6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68F2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7B61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sampledLines.Add((lineNumber, line));</w:t>
      </w:r>
    </w:p>
    <w:p w14:paraId="6E061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B883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FA09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(sampledLines.Count == 0)</w:t>
      </w:r>
    </w:p>
    <w:p w14:paraId="56E7C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C897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InvalidOperationException("CSV-файл пуст.");</w:t>
      </w:r>
    </w:p>
    <w:p w14:paraId="329B2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3A7C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EA56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delimiter = settings.Delimiter ?? DetectDelimiter(sampledLines.Select(l =&gt; l.Text).ToArray());</w:t>
      </w:r>
    </w:p>
    <w:p w14:paraId="422A6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C6A5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closeIndex = 0;</w:t>
      </w:r>
    </w:p>
    <w:p w14:paraId="2E674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dateIndex = -1;</w:t>
      </w:r>
    </w:p>
    <w:p w14:paraId="35E7F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sampledDataStartIndex = 0;</w:t>
      </w:r>
    </w:p>
    <w:p w14:paraId="79FC7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660B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(settings.HasHeader)</w:t>
      </w:r>
    </w:p>
    <w:p w14:paraId="5053F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43F5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headerColumns = SplitLine(sampledLines[0].Text, delimiter);</w:t>
      </w:r>
    </w:p>
    <w:p w14:paraId="4460D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parsed = ParseHeader(headerColumns);</w:t>
      </w:r>
    </w:p>
    <w:p w14:paraId="76B10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D135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(parsed.HasExplicitClose)</w:t>
      </w:r>
    </w:p>
    <w:p w14:paraId="2D02B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78A0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closeIndex = parsed.CloseIndex;</w:t>
      </w:r>
    </w:p>
    <w:p w14:paraId="75AD9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dateIndex = parsed.DateIndex;</w:t>
      </w:r>
    </w:p>
    <w:p w14:paraId="39A7C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1A01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else</w:t>
      </w:r>
    </w:p>
    <w:p w14:paraId="4778F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EFFA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string[] firstDataColumns;</w:t>
      </w:r>
    </w:p>
    <w:p w14:paraId="5F250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(sampledLines.Count &gt; 1)</w:t>
      </w:r>
    </w:p>
    <w:p w14:paraId="78107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76DA0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firstDataColumns = SplitLine(sampledLines[1].Text, delimiter);</w:t>
      </w:r>
    </w:p>
    <w:p w14:paraId="27DC3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5E609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else</w:t>
      </w:r>
    </w:p>
    <w:p w14:paraId="4557A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0F6D7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firstDataColumns = ReadNextNonEmptyColumns(reader, delimiter, sampledLines, ref lineNumber);</w:t>
      </w:r>
    </w:p>
    <w:p w14:paraId="72D4E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425CB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35C0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(firstDataColumns.Length &gt;= 2 &amp;&amp;</w:t>
      </w:r>
    </w:p>
    <w:p w14:paraId="44954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TryParseDouble(GetColumn(firstDataColumns, 1), out _))</w:t>
      </w:r>
    </w:p>
    <w:p w14:paraId="197BD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44489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dateIndex = 0;</w:t>
      </w:r>
    </w:p>
    <w:p w14:paraId="1ECA2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closeIndex = 1;</w:t>
      </w:r>
    </w:p>
    <w:p w14:paraId="3A6D9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5A77B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else</w:t>
      </w:r>
    </w:p>
    <w:p w14:paraId="0EA71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7CC2D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dateIndex = -1;</w:t>
      </w:r>
    </w:p>
    <w:p w14:paraId="1F51F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closeIndex = 0;</w:t>
      </w:r>
    </w:p>
    <w:p w14:paraId="04BD0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10C2D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A297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F5D7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sampledDataStartIndex = 1;</w:t>
      </w:r>
    </w:p>
    <w:p w14:paraId="1829D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D9FA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else</w:t>
      </w:r>
    </w:p>
    <w:p w14:paraId="2E097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5B3A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firstDataCols = SplitLine(sampledLines[0].Text, delimiter);</w:t>
      </w:r>
    </w:p>
    <w:p w14:paraId="09427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(firstDataCols.Length &gt; 1)</w:t>
      </w:r>
    </w:p>
    <w:p w14:paraId="134D1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A166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dateIndex = 0;</w:t>
      </w:r>
    </w:p>
    <w:p w14:paraId="6171E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closeIndex = 1;</w:t>
      </w:r>
    </w:p>
    <w:p w14:paraId="6990A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8C13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0128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9462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prices = new List&lt;double&gt;();</w:t>
      </w:r>
    </w:p>
    <w:p w14:paraId="496DF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dates = new List&lt;DateTime?&gt;();</w:t>
      </w:r>
    </w:p>
    <w:p w14:paraId="0CC66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5636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sampledDataStartIndex; i &lt; sampledLines.Count; i++)</w:t>
      </w:r>
    </w:p>
    <w:p w14:paraId="6FDA6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DF4B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(IsEndOfDataMarker(sampledLines[i].Text))</w:t>
      </w:r>
    </w:p>
    <w:p w14:paraId="47A44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366F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667B7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908B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51B0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ParseDataLine(sampledLines[i].Text, sampledLines[i].Number, delimiter, closeIndex, dateIndex, prices, dates);</w:t>
      </w:r>
    </w:p>
    <w:p w14:paraId="67824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FE0A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123A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while (true)</w:t>
      </w:r>
    </w:p>
    <w:p w14:paraId="31F12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8932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line = reader.ReadLine();</w:t>
      </w:r>
    </w:p>
    <w:p w14:paraId="0BF28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(line is null)</w:t>
      </w:r>
    </w:p>
    <w:p w14:paraId="57A33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AE49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05996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1812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D835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lineNumber++;</w:t>
      </w:r>
    </w:p>
    <w:p w14:paraId="591B5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(string.IsNullOrWhiteSpace(line))</w:t>
      </w:r>
    </w:p>
    <w:p w14:paraId="5CBDB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52C8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2EE22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6A9D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54B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(IsEndOfDataMarker(line))</w:t>
      </w:r>
    </w:p>
    <w:p w14:paraId="7F39C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3D58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543B9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BBD0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786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ParseDataLine(line, lineNumber, delimiter, closeIndex, dateIndex, prices, dates);</w:t>
      </w:r>
    </w:p>
    <w:p w14:paraId="7AB13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BC58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F37D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(prices.Count &lt; 2)</w:t>
      </w:r>
    </w:p>
    <w:p w14:paraId="04C5F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6865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InvalidOperationException("Требуется минимум две цены закрытия.");</w:t>
      </w:r>
    </w:p>
    <w:p w14:paraId="3D46B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E86C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C26C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new CsvImportedData</w:t>
      </w:r>
    </w:p>
    <w:p w14:paraId="4F799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B0DD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ClosePrices = prices,</w:t>
      </w:r>
    </w:p>
    <w:p w14:paraId="7AC37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Dates = dates</w:t>
      </w:r>
    </w:p>
    <w:p w14:paraId="38DDC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2E7A0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8CD8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3BBB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void ParseDataLine(</w:t>
      </w:r>
    </w:p>
    <w:p w14:paraId="6C81B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string line,</w:t>
      </w:r>
    </w:p>
    <w:p w14:paraId="2005A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lineNumber,</w:t>
      </w:r>
    </w:p>
    <w:p w14:paraId="4D1FD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char delimiter,</w:t>
      </w:r>
    </w:p>
    <w:p w14:paraId="5BDBB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closeIndex,</w:t>
      </w:r>
    </w:p>
    <w:p w14:paraId="7E4C8C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dateIndex,</w:t>
      </w:r>
    </w:p>
    <w:p w14:paraId="0A3D2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ICollection&lt;double&gt; prices,</w:t>
      </w:r>
    </w:p>
    <w:p w14:paraId="4D6A0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ICollection&lt;DateTime?&gt; dates)</w:t>
      </w:r>
    </w:p>
    <w:p w14:paraId="15E68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BF2D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columns = SplitLine(line, delimiter);</w:t>
      </w:r>
    </w:p>
    <w:p w14:paraId="29C0B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(columns.Length == 0)</w:t>
      </w:r>
    </w:p>
    <w:p w14:paraId="6FF92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123F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18862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6A3D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FFCD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closeValue = GetColumn(columns, closeIndex);</w:t>
      </w:r>
    </w:p>
    <w:p w14:paraId="1CF7A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(!TryParseDouble(closeValue, out var close))</w:t>
      </w:r>
    </w:p>
    <w:p w14:paraId="347B9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E1CE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(IsIgnorableNonDataLine(line, columns, closeIndex, closeValue))</w:t>
      </w:r>
    </w:p>
    <w:p w14:paraId="5C43B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036F5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return;</w:t>
      </w:r>
    </w:p>
    <w:p w14:paraId="0E962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166F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C1F0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FormatException($"Не удалось разобрать значение Close в строке {lineNumber}: '{closeValue}'.");</w:t>
      </w:r>
    </w:p>
    <w:p w14:paraId="7E0D0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F091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362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prices.Add(close);</w:t>
      </w:r>
    </w:p>
    <w:p w14:paraId="6B3D0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dates.Add(dateIndex &gt;= 0 ? ParseDateSafe(GetColumn(columns, dateIndex)) : null);</w:t>
      </w:r>
    </w:p>
    <w:p w14:paraId="12870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E516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3CA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string[] ReadNextNonEmptyColumns(</w:t>
      </w:r>
    </w:p>
    <w:p w14:paraId="5E80A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TextReader reader,</w:t>
      </w:r>
    </w:p>
    <w:p w14:paraId="66E8D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char delimiter,</w:t>
      </w:r>
    </w:p>
    <w:p w14:paraId="0718C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ICollection&lt;(int Number, string Text)&gt; sampledLines,</w:t>
      </w:r>
    </w:p>
    <w:p w14:paraId="6CD04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ref int lineNumber)</w:t>
      </w:r>
    </w:p>
    <w:p w14:paraId="63441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0354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while (true)</w:t>
      </w:r>
    </w:p>
    <w:p w14:paraId="75A54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140C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line = reader.ReadLine();</w:t>
      </w:r>
    </w:p>
    <w:p w14:paraId="2A63E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(line is null)</w:t>
      </w:r>
    </w:p>
    <w:p w14:paraId="3BA6C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DDB7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 Array.Empty&lt;string&gt;();</w:t>
      </w:r>
    </w:p>
    <w:p w14:paraId="7662B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CB6F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3C6C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lineNumber++;</w:t>
      </w:r>
    </w:p>
    <w:p w14:paraId="3CDC2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(string.IsNullOrWhiteSpace(line))</w:t>
      </w:r>
    </w:p>
    <w:p w14:paraId="1C8E8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38CD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5B7AF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F413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48D1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(IsEndOfDataMarker(line))</w:t>
      </w:r>
    </w:p>
    <w:p w14:paraId="2AE25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0D7D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 Array.Empty&lt;string&gt;();</w:t>
      </w:r>
    </w:p>
    <w:p w14:paraId="30D7E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9626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15F1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sampledLines.Add((lineNumber, line));</w:t>
      </w:r>
    </w:p>
    <w:p w14:paraId="6E2CA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SplitLine(line, delimiter);</w:t>
      </w:r>
    </w:p>
    <w:p w14:paraId="0722E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7F7C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51D0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903E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bool IsEndOfDataMarker(string line)</w:t>
      </w:r>
    </w:p>
    <w:p w14:paraId="2F966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9B03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line.Trim().StartsWith("history.cursor", StringComparison.OrdinalIgnoreCase);</w:t>
      </w:r>
    </w:p>
    <w:p w14:paraId="2115A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C5AA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23DE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(int CloseIndex, int DateIndex, bool HasExplicitClose) ParseHeader(IReadOnlyList&lt;string&gt; headerColumns)</w:t>
      </w:r>
    </w:p>
    <w:p w14:paraId="7FD43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DC75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closeIndex = -1;</w:t>
      </w:r>
    </w:p>
    <w:p w14:paraId="27DF4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dateIndex = -1;</w:t>
      </w:r>
    </w:p>
    <w:p w14:paraId="0D7D8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5064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0; i &lt; headerColumns.Count; i++)</w:t>
      </w:r>
    </w:p>
    <w:p w14:paraId="3487B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6899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name = headerColumns[i].Trim();</w:t>
      </w:r>
    </w:p>
    <w:p w14:paraId="6D765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(name.Equals("Close", StringComparison.OrdinalIgnoreCase))</w:t>
      </w:r>
    </w:p>
    <w:p w14:paraId="05553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6D62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closeIndex = i;</w:t>
      </w:r>
    </w:p>
    <w:p w14:paraId="118A2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6FA3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else if (name.Equals("Date", StringComparison.OrdinalIgnoreCase))</w:t>
      </w:r>
    </w:p>
    <w:p w14:paraId="50FCD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E57F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dateIndex = i;</w:t>
      </w:r>
    </w:p>
    <w:p w14:paraId="3D4C2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51E9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AA10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81A8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(closeIndex &lt; 0)</w:t>
      </w:r>
    </w:p>
    <w:p w14:paraId="3E6CF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19AD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(headerColumns.Count == 1)</w:t>
      </w:r>
    </w:p>
    <w:p w14:paraId="3B1C0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163E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closeIndex = 0;</w:t>
      </w:r>
    </w:p>
    <w:p w14:paraId="7AB92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486B9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else if (headerColumns.Count &gt;= 2)</w:t>
      </w:r>
    </w:p>
    <w:p w14:paraId="1F36A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0342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closeIndex = 1;</w:t>
      </w:r>
    </w:p>
    <w:p w14:paraId="6753B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dateIndex = 0;</w:t>
      </w:r>
    </w:p>
    <w:p w14:paraId="2C9A1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4A1A6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else</w:t>
      </w:r>
    </w:p>
    <w:p w14:paraId="597A5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B681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InvalidOperationException("Заголовок CSV не содержит столбец Close.");</w:t>
      </w:r>
    </w:p>
    <w:p w14:paraId="6DA01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E84F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3D51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6C7B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(closeIndex, dateIndex, closeIndex &gt;= 0 &amp;&amp; headerColumns.Any(h =&gt; h.Trim().Equals("Close", StringComparison.OrdinalIgnoreCase)));</w:t>
      </w:r>
    </w:p>
    <w:p w14:paraId="56E5F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E6C2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9C18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char DetectDelimiter(IReadOnlyList&lt;string&gt; lines)</w:t>
      </w:r>
    </w:p>
    <w:p w14:paraId="4B63E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5400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commaCount = 0;</w:t>
      </w:r>
    </w:p>
    <w:p w14:paraId="23791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semicolonCount = 0;</w:t>
      </w:r>
    </w:p>
    <w:p w14:paraId="07F45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05C0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line in lines.Take(10))</w:t>
      </w:r>
    </w:p>
    <w:p w14:paraId="66B04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ABF0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commaCount += line.Count(c =&gt; c == ',');</w:t>
      </w:r>
    </w:p>
    <w:p w14:paraId="3D43C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semicolonCount += line.Count(c =&gt; c == ';');</w:t>
      </w:r>
    </w:p>
    <w:p w14:paraId="3A802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E90E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4DF1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semicolonCount &gt; commaCount ? ';' : ',';</w:t>
      </w:r>
    </w:p>
    <w:p w14:paraId="67E0A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045BF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6231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string[] SplitLine(string line, char delimiter)</w:t>
      </w:r>
    </w:p>
    <w:p w14:paraId="49666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78FC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line.Split(delimiter);</w:t>
      </w:r>
    </w:p>
    <w:p w14:paraId="05167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859D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CD06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bool IsIgnorableNonDataLine(string rawLine, IReadOnlyList&lt;string&gt; columns, int closeIndex, string closeValue)</w:t>
      </w:r>
    </w:p>
    <w:p w14:paraId="0D6AC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A9E2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text = rawLine.Trim();</w:t>
      </w:r>
    </w:p>
    <w:p w14:paraId="60FC4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(string.IsNullOrEmpty(text))</w:t>
      </w:r>
    </w:p>
    <w:p w14:paraId="1A42F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18CB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true;</w:t>
      </w:r>
    </w:p>
    <w:p w14:paraId="18F64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07AD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B4FE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(text.StartsWith('#'))</w:t>
      </w:r>
    </w:p>
    <w:p w14:paraId="07332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0F69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true;</w:t>
      </w:r>
    </w:p>
    <w:p w14:paraId="61558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5A0F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51B7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(columns.Count &lt;= closeIndex || string.IsNullOrWhiteSpace(closeValue))</w:t>
      </w:r>
    </w:p>
    <w:p w14:paraId="71CC6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2703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!text.Any(char.IsDigit);</w:t>
      </w:r>
    </w:p>
    <w:p w14:paraId="228AB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DBA5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563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false;</w:t>
      </w:r>
    </w:p>
    <w:p w14:paraId="08F6E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6B8F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6ED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string GetColumn(IReadOnlyList&lt;string&gt; columns, int index)</w:t>
      </w:r>
    </w:p>
    <w:p w14:paraId="63304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849E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(index &lt; 0 || index &gt;= columns.Count)</w:t>
      </w:r>
    </w:p>
    <w:p w14:paraId="1BFCB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5407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string.Empty;</w:t>
      </w:r>
    </w:p>
    <w:p w14:paraId="5D7EE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2555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B18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columns[index].Trim();</w:t>
      </w:r>
    </w:p>
    <w:p w14:paraId="31D24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67BC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2084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bool TryParseDouble(string input, out double value)</w:t>
      </w:r>
    </w:p>
    <w:p w14:paraId="23145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9FEE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(double.TryParse(input, NumberStyles.Float, CultureInfo.InvariantCulture, out value))</w:t>
      </w:r>
    </w:p>
    <w:p w14:paraId="3B964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C141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true;</w:t>
      </w:r>
    </w:p>
    <w:p w14:paraId="6C9EB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D135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CD14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double.TryParse(input, NumberStyles.Float, CultureInfo.CurrentCulture, out value);</w:t>
      </w:r>
    </w:p>
    <w:p w14:paraId="13EF6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5A0B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5F20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DateTime? ParseDateSafe(string input)</w:t>
      </w:r>
    </w:p>
    <w:p w14:paraId="3FBD1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E44A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(string.IsNullOrWhiteSpace(input))</w:t>
      </w:r>
    </w:p>
    <w:p w14:paraId="034AA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32DE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null;</w:t>
      </w:r>
    </w:p>
    <w:p w14:paraId="286AA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6509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A28B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(DateTime.TryParse(input, CultureInfo.InvariantCulture, DateTimeStyles.None, out var invariant))</w:t>
      </w:r>
    </w:p>
    <w:p w14:paraId="7979B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AAA5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invariant;</w:t>
      </w:r>
    </w:p>
    <w:p w14:paraId="7AE27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307F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D179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(DateTime.TryParse(input, CultureInfo.CurrentCulture, DateTimeStyles.None, out var current))</w:t>
      </w:r>
    </w:p>
    <w:p w14:paraId="68EB0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022B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current;</w:t>
      </w:r>
    </w:p>
    <w:p w14:paraId="556EC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8876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5BBC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null;</w:t>
      </w:r>
    </w:p>
    <w:p w14:paraId="39CDB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95D2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0A404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5621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</w:t>
      </w:r>
    </w:p>
    <w:p w14:paraId="2F07B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7B72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CaForecast.Data/CsvSettings.cs</w:t>
      </w:r>
    </w:p>
    <w:p w14:paraId="66CB0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4738E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CaForecast.Data;</w:t>
      </w:r>
    </w:p>
    <w:p w14:paraId="240D2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744F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CsvSettings</w:t>
      </w:r>
    </w:p>
    <w:p w14:paraId="2F01C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2D38C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char? Delimiter { get; set; }</w:t>
      </w:r>
    </w:p>
    <w:p w14:paraId="1EC46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36C4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bool HasHeader { get; set; } = true;</w:t>
      </w:r>
    </w:p>
    <w:p w14:paraId="45F58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08FE5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ABC34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==================================================</w:t>
      </w:r>
    </w:p>
    <w:p w14:paraId="35F6A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8CE7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CaForecast.Data/ForecastPointCsvRow.cs</w:t>
      </w:r>
    </w:p>
    <w:p w14:paraId="3D89A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0B2AF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CaForecast.Data;</w:t>
      </w:r>
    </w:p>
    <w:p w14:paraId="32952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66B8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sealed class ForecastPointCsvRow</w:t>
      </w:r>
    </w:p>
    <w:p w14:paraId="55FA7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7C46E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DateTime? Date { get; init; }</w:t>
      </w:r>
    </w:p>
    <w:p w14:paraId="1AEC0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37E4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ActualPrice { get; init; }</w:t>
      </w:r>
    </w:p>
    <w:p w14:paraId="1782B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BAC5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PredictedPrice { get; init; }</w:t>
      </w:r>
    </w:p>
    <w:p w14:paraId="58C08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76AED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977F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</w:t>
      </w:r>
    </w:p>
    <w:p w14:paraId="04802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CEB5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CaForecast.Data/MemoryMetricCsvRow.cs</w:t>
      </w:r>
    </w:p>
    <w:p w14:paraId="284BE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533AB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CaForecast.Data;</w:t>
      </w:r>
    </w:p>
    <w:p w14:paraId="0A23A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AA8A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sealed class MemoryMetricCsvRow</w:t>
      </w:r>
    </w:p>
    <w:p w14:paraId="3B122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1F8B6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int Memory { get; init; }</w:t>
      </w:r>
    </w:p>
    <w:p w14:paraId="1ED70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EC8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Mae { get; init; }</w:t>
      </w:r>
    </w:p>
    <w:p w14:paraId="48396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0AC3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Mse { get; init; }</w:t>
      </w:r>
    </w:p>
    <w:p w14:paraId="4A9EC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8834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Rmse { get; init; }</w:t>
      </w:r>
    </w:p>
    <w:p w14:paraId="5EE38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4537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Mape { get; init; }</w:t>
      </w:r>
    </w:p>
    <w:p w14:paraId="2614D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012E4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5E9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================================================</w:t>
      </w:r>
    </w:p>
    <w:p w14:paraId="18A96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389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CaForecast.Data/MoexIssService.cs</w:t>
      </w:r>
    </w:p>
    <w:p w14:paraId="17A4E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42E53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System.Globalization;</w:t>
      </w:r>
    </w:p>
    <w:p w14:paraId="3942B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System.Net;</w:t>
      </w:r>
    </w:p>
    <w:p w14:paraId="39E0E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System.Net.Http;</w:t>
      </w:r>
    </w:p>
    <w:p w14:paraId="1644A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System.Text.Json;</w:t>
      </w:r>
    </w:p>
    <w:p w14:paraId="62BA9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5119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CaForecast.Data;</w:t>
      </w:r>
    </w:p>
    <w:p w14:paraId="35412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E60E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MoexIssService</w:t>
      </w:r>
    </w:p>
    <w:p w14:paraId="77C32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3284C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const int MaxRangeDays = 365 * 30;</w:t>
      </w:r>
    </w:p>
    <w:p w14:paraId="02652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4EFE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readonly HttpClient HttpClient = new()</w:t>
      </w:r>
    </w:p>
    <w:p w14:paraId="51EB8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3E33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Timeout = TimeSpan.FromSeconds(20)</w:t>
      </w:r>
    </w:p>
    <w:p w14:paraId="7DF77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};</w:t>
      </w:r>
    </w:p>
    <w:p w14:paraId="69112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D84A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CsvImportedData ImportDailyHistory(string secId, DateTime from, DateTime till, string boardId = "TQBR")</w:t>
      </w:r>
    </w:p>
    <w:p w14:paraId="6662B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98FB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(string.IsNullOrWhiteSpace(secId))</w:t>
      </w:r>
    </w:p>
    <w:p w14:paraId="09CA7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3AC1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ArgumentException("Требуется тикер бумаги.", nameof(secId));</w:t>
      </w:r>
    </w:p>
    <w:p w14:paraId="3864E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8FC3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0931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(string.IsNullOrWhiteSpace(boardId))</w:t>
      </w:r>
    </w:p>
    <w:p w14:paraId="4EADB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4498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ArgumentException("Требуется код режима торгов.", nameof(boardId));</w:t>
      </w:r>
    </w:p>
    <w:p w14:paraId="2F3CC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1802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E1CA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(till &lt; from)</w:t>
      </w:r>
    </w:p>
    <w:p w14:paraId="28435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DC69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ArgumentException("Дата окончания периода должна быть не раньше даты начала.");</w:t>
      </w:r>
    </w:p>
    <w:p w14:paraId="19E7C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29EC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2706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rangeDays = (till.Date - from.Date).TotalDays;</w:t>
      </w:r>
    </w:p>
    <w:p w14:paraId="3B4C6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(rangeDays &gt; MaxRangeDays)</w:t>
      </w:r>
    </w:p>
    <w:p w14:paraId="68AF0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2D79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ArgumentException("Слишком большой диапазон дат. Выберите период не более 30 лет.");</w:t>
      </w:r>
    </w:p>
    <w:p w14:paraId="1A993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6FEE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7D81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prices = new List&lt;double&gt;();</w:t>
      </w:r>
    </w:p>
    <w:p w14:paraId="436F5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dates = new List&lt;DateTime?&gt;();</w:t>
      </w:r>
    </w:p>
    <w:p w14:paraId="44AB3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start = 0;</w:t>
      </w:r>
    </w:p>
    <w:p w14:paraId="38C79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8617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while (true)</w:t>
      </w:r>
    </w:p>
    <w:p w14:paraId="3C95B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ACA3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url = BuildHistoryUrl(secId, boardId, from, till, start);</w:t>
      </w:r>
    </w:p>
    <w:p w14:paraId="7ABCE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E38B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HttpResponseMessage response;</w:t>
      </w:r>
    </w:p>
    <w:p w14:paraId="1E8C1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try</w:t>
      </w:r>
    </w:p>
    <w:p w14:paraId="31B44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6EA1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response = HttpClient.GetAsync(url).GetAwaiter().GetResult();</w:t>
      </w:r>
    </w:p>
    <w:p w14:paraId="1B19D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03E4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catch (TaskCanceledException ex)</w:t>
      </w:r>
    </w:p>
    <w:p w14:paraId="56693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13FB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TimeoutException(</w:t>
      </w:r>
    </w:p>
    <w:p w14:paraId="26A93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"MOEX ISS не ответил вовремя. Попробуйте сузить диапазон дат или повторить позже.",</w:t>
      </w:r>
    </w:p>
    <w:p w14:paraId="76B29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ex);</w:t>
      </w:r>
    </w:p>
    <w:p w14:paraId="4833F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E383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catch (HttpRequestException ex)</w:t>
      </w:r>
    </w:p>
    <w:p w14:paraId="783B1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E5DF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</w:t>
      </w:r>
    </w:p>
    <w:p w14:paraId="0B72D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"Не удалось подключиться к MOEX ISS. Проверьте подключение к интернету.",</w:t>
      </w:r>
    </w:p>
    <w:p w14:paraId="3ACAB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ex);</w:t>
      </w:r>
    </w:p>
    <w:p w14:paraId="50C49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DAC0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36A9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using (response)</w:t>
      </w:r>
    </w:p>
    <w:p w14:paraId="2DB6A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D29A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(response.StatusCode is HttpStatusCode.NotFound or HttpStatusCode.BadRequest)</w:t>
      </w:r>
    </w:p>
    <w:p w14:paraId="4E25F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3F6D6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throw new InvalidOperationException(</w:t>
      </w:r>
    </w:p>
    <w:p w14:paraId="2CA90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$"MOEX ISS не нашел данные для тикера '{secId}' и режима торгов '{boardId}'. Проверьте параметры.");</w:t>
      </w:r>
    </w:p>
    <w:p w14:paraId="07689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05C76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82ED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(!response.IsSuccessStatusCode)</w:t>
      </w:r>
    </w:p>
    <w:p w14:paraId="44D53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4D264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throw new InvalidOperationException(</w:t>
      </w:r>
    </w:p>
    <w:p w14:paraId="10D53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$"MOEX ISS вернул ошибку HTTP {(int)response.StatusCode} ({response.StatusCode}).");</w:t>
      </w:r>
    </w:p>
    <w:p w14:paraId="7FAAF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6EDD6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89C0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using var stream = response.Content.ReadAsStream();</w:t>
      </w:r>
    </w:p>
    <w:p w14:paraId="601EE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using var document = JsonDocument.Parse(stream);</w:t>
      </w:r>
    </w:p>
    <w:p w14:paraId="62B63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3ACB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(!document.RootElement.TryGetProperty("history", out var historyElement))</w:t>
      </w:r>
    </w:p>
    <w:p w14:paraId="63442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005D6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throw new InvalidOperationException("Ответ MOEX ISS не содержит секцию history.");</w:t>
      </w:r>
    </w:p>
    <w:p w14:paraId="24FAF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63BA7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444F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var dateIndex = -1;</w:t>
      </w:r>
    </w:p>
    <w:p w14:paraId="3CA62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var closeIndex = -1;</w:t>
      </w:r>
    </w:p>
    <w:p w14:paraId="0CDF2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(historyElement.TryGetProperty("columns", out var columnsElement))</w:t>
      </w:r>
    </w:p>
    <w:p w14:paraId="63102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5B338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index = 0;</w:t>
      </w:r>
    </w:p>
    <w:p w14:paraId="3AFBE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foreach (var column in columnsElement.EnumerateArray())</w:t>
      </w:r>
    </w:p>
    <w:p w14:paraId="6380E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{</w:t>
      </w:r>
    </w:p>
    <w:p w14:paraId="7BF2E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var name = column.GetString() ?? string.Empty;</w:t>
      </w:r>
    </w:p>
    <w:p w14:paraId="435E7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if (name.Equals("TRADEDATE", StringComparison.OrdinalIgnoreCase))</w:t>
      </w:r>
    </w:p>
    <w:p w14:paraId="52C88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{</w:t>
      </w:r>
    </w:p>
    <w:p w14:paraId="19434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dateIndex = index;</w:t>
      </w:r>
    </w:p>
    <w:p w14:paraId="62969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}</w:t>
      </w:r>
    </w:p>
    <w:p w14:paraId="0DBF0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else if (name.Equals("CLOSE", StringComparison.OrdinalIgnoreCase))</w:t>
      </w:r>
    </w:p>
    <w:p w14:paraId="63407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{</w:t>
      </w:r>
    </w:p>
    <w:p w14:paraId="2B73D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closeIndex = index;</w:t>
      </w:r>
    </w:p>
    <w:p w14:paraId="4F1D7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}</w:t>
      </w:r>
    </w:p>
    <w:p w14:paraId="651A8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8DAB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index++;</w:t>
      </w:r>
    </w:p>
    <w:p w14:paraId="586A3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3BDF6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0DD51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1889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(dateIndex &lt; 0 || closeIndex &lt; 0)</w:t>
      </w:r>
    </w:p>
    <w:p w14:paraId="3AF7C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62D12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throw new InvalidOperationException("В ответе MOEX ISS не найдены поля TRADEDATE/CLOSE.");</w:t>
      </w:r>
    </w:p>
    <w:p w14:paraId="31077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3CCBE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04A1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(!historyElement.TryGetProperty("data", out var dataElement))</w:t>
      </w:r>
    </w:p>
    <w:p w14:paraId="64AEF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244CE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throw new InvalidOperationException("Ответ MOEX ISS не содержит данные history.data.");</w:t>
      </w:r>
    </w:p>
    <w:p w14:paraId="01A3D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7CB01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DC75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var pageRows = 0;</w:t>
      </w:r>
    </w:p>
    <w:p w14:paraId="18FD6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foreach (var row in dataElement.EnumerateArray())</w:t>
      </w:r>
    </w:p>
    <w:p w14:paraId="3115E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4CB14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pageRows++;</w:t>
      </w:r>
    </w:p>
    <w:p w14:paraId="5DFB3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if (row.ValueKind != JsonValueKind.Array)</w:t>
      </w:r>
    </w:p>
    <w:p w14:paraId="301C6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{</w:t>
      </w:r>
    </w:p>
    <w:p w14:paraId="45A58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continue;</w:t>
      </w:r>
    </w:p>
    <w:p w14:paraId="64859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1C667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8A28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rowValues = row.EnumerateArray().ToArray();</w:t>
      </w:r>
    </w:p>
    <w:p w14:paraId="46993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if (rowValues.Length &lt;= Math.Max(dateIndex, closeIndex))</w:t>
      </w:r>
    </w:p>
    <w:p w14:paraId="42746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{</w:t>
      </w:r>
    </w:p>
    <w:p w14:paraId="2A282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continue;</w:t>
      </w:r>
    </w:p>
    <w:p w14:paraId="71487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315A2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F541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closeValue = rowValues[closeIndex];</w:t>
      </w:r>
    </w:p>
    <w:p w14:paraId="153D2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dateValue = rowValues[dateIndex];</w:t>
      </w:r>
    </w:p>
    <w:p w14:paraId="5AD2E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8DA1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if (!TryParseDouble(closeValue, out var close))</w:t>
      </w:r>
    </w:p>
    <w:p w14:paraId="4FA72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{</w:t>
      </w:r>
    </w:p>
    <w:p w14:paraId="6FFFC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continue;</w:t>
      </w:r>
    </w:p>
    <w:p w14:paraId="4D2B5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20120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434F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if (!TryParseDate(dateValue, out var tradeDate))</w:t>
      </w:r>
    </w:p>
    <w:p w14:paraId="7662D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{</w:t>
      </w:r>
    </w:p>
    <w:p w14:paraId="27118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continue;</w:t>
      </w:r>
    </w:p>
    <w:p w14:paraId="299B6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288AB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7473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prices.Add(close);</w:t>
      </w:r>
    </w:p>
    <w:p w14:paraId="5FAB5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dates.Add(tradeDate);</w:t>
      </w:r>
    </w:p>
    <w:p w14:paraId="73A68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25A12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96D0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(pageRows == 0)</w:t>
      </w:r>
    </w:p>
    <w:p w14:paraId="43B49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1A169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break;</w:t>
      </w:r>
    </w:p>
    <w:p w14:paraId="3736F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69F13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1205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start += pageRows;</w:t>
      </w:r>
    </w:p>
    <w:p w14:paraId="30220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626A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BD42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B26B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(prices.Count &lt; 2)</w:t>
      </w:r>
    </w:p>
    <w:p w14:paraId="42EA6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BC1B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InvalidOperationException(</w:t>
      </w:r>
    </w:p>
    <w:p w14:paraId="21580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$"По выбранным параметрам найдено недостаточно данных (меньше двух цен). Проверьте тикер '{secId}', режим торгов '{boardId}' и диапазон дат.");</w:t>
      </w:r>
    </w:p>
    <w:p w14:paraId="60849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2C92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0E38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new CsvImportedData</w:t>
      </w:r>
    </w:p>
    <w:p w14:paraId="58216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E56B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ClosePrices = prices,</w:t>
      </w:r>
    </w:p>
    <w:p w14:paraId="32027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Dates = dates</w:t>
      </w:r>
    </w:p>
    <w:p w14:paraId="5DCF1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7E2A9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A7D0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CC15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string BuildHistoryUrl(string secId, string boardId, DateTime from, DateTime till, int start)</w:t>
      </w:r>
    </w:p>
    <w:p w14:paraId="4F12D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D1DB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</w:t>
      </w:r>
    </w:p>
    <w:p w14:paraId="320E0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$"https://iss.moex.com/iss/history/engines/stock/markets/shares/boards/{Uri.EscapeDataString(boardId)}/securities/{Uri.EscapeDataString(secId)}.json" +</w:t>
      </w:r>
    </w:p>
    <w:p w14:paraId="527CD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$"?from={from:yyyy-MM-dd}&amp;till={till:yyyy-MM-dd}&amp;start={start}&amp;iss.meta=off";</w:t>
      </w:r>
    </w:p>
    <w:p w14:paraId="7DF4E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6309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350E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bool TryParseDate(JsonElement element, out DateTime value)</w:t>
      </w:r>
    </w:p>
    <w:p w14:paraId="5E234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D4BF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(element.ValueKind == JsonValueKind.String)</w:t>
      </w:r>
    </w:p>
    <w:p w14:paraId="4CD6F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6832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raw = element.GetString();</w:t>
      </w:r>
    </w:p>
    <w:p w14:paraId="799A2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(!string.IsNullOrWhiteSpace(raw))</w:t>
      </w:r>
    </w:p>
    <w:p w14:paraId="67C5C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FFE7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(DateTime.TryParseExact(raw, "yyyy-MM-dd", CultureInfo.InvariantCulture, DateTimeStyles.None, out value))</w:t>
      </w:r>
    </w:p>
    <w:p w14:paraId="0ABFB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00A5B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return true;</w:t>
      </w:r>
    </w:p>
    <w:p w14:paraId="7A033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60EB6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8DA6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(DateTime.TryParse(raw, CultureInfo.InvariantCulture, DateTimeStyles.None, out value))</w:t>
      </w:r>
    </w:p>
    <w:p w14:paraId="6CE23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2CD0B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return true;</w:t>
      </w:r>
    </w:p>
    <w:p w14:paraId="0503B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64E37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DFA6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AB22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F1F3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value = default;</w:t>
      </w:r>
    </w:p>
    <w:p w14:paraId="38A12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false;</w:t>
      </w:r>
    </w:p>
    <w:p w14:paraId="736EC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E24A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BFAE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bool TryParseDouble(JsonElement element, out double value)</w:t>
      </w:r>
    </w:p>
    <w:p w14:paraId="223E7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57A65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(element.ValueKind == JsonValueKind.Number &amp;&amp; element.TryGetDouble(out value))</w:t>
      </w:r>
    </w:p>
    <w:p w14:paraId="4C71E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874F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true;</w:t>
      </w:r>
    </w:p>
    <w:p w14:paraId="5C5DE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1BDE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C85C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(element.ValueKind == JsonValueKind.String)</w:t>
      </w:r>
    </w:p>
    <w:p w14:paraId="075C1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D9B9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raw = element.GetString();</w:t>
      </w:r>
    </w:p>
    <w:p w14:paraId="2EA67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(!string.IsNullOrWhiteSpace(raw))</w:t>
      </w:r>
    </w:p>
    <w:p w14:paraId="180EC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3B31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(double.TryParse(raw, NumberStyles.Float, CultureInfo.InvariantCulture, out value))</w:t>
      </w:r>
    </w:p>
    <w:p w14:paraId="3BB0F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019AA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return true;</w:t>
      </w:r>
    </w:p>
    <w:p w14:paraId="785B4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60189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B8F8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(double.TryParse(raw, NumberStyles.Float, CultureInfo.CurrentCulture, out value))</w:t>
      </w:r>
    </w:p>
    <w:p w14:paraId="763CD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5DE11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return true;</w:t>
      </w:r>
    </w:p>
    <w:p w14:paraId="250C5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72DED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C7AD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1F07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4DBA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value = default;</w:t>
      </w:r>
    </w:p>
    <w:p w14:paraId="0F74D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false;</w:t>
      </w:r>
    </w:p>
    <w:p w14:paraId="03E70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AA6E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53BFF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97AD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</w:t>
      </w:r>
    </w:p>
    <w:p w14:paraId="5E6F7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4CD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CaForecast.WpfApp/App.xaml</w:t>
      </w:r>
    </w:p>
    <w:p w14:paraId="16B24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517AB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&lt;Application x:Class="CaForecast.WpfApp.App"</w:t>
      </w:r>
    </w:p>
    <w:p w14:paraId="5D84E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xmlns="http://schemas.microsoft.com/winfx/2006/xaml/presentation"</w:t>
      </w:r>
    </w:p>
    <w:p w14:paraId="7FEEF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xmlns:x="http://schemas.microsoft.com/winfx/2006/xaml"</w:t>
      </w:r>
    </w:p>
    <w:p w14:paraId="08E703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xmlns:local="clr-namespace:CaForecast.WpfApp"</w:t>
      </w:r>
    </w:p>
    <w:p w14:paraId="69B2F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StartupUri="MainWindow.xaml"&gt;</w:t>
      </w:r>
    </w:p>
    <w:p w14:paraId="31730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&lt;Application.Resources&gt;</w:t>
      </w:r>
    </w:p>
    <w:p w14:paraId="5605B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</w:t>
      </w:r>
    </w:p>
    <w:p w14:paraId="4132F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&lt;/Application.Resources&gt;</w:t>
      </w:r>
    </w:p>
    <w:p w14:paraId="55E56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&lt;/Application&gt;</w:t>
      </w:r>
    </w:p>
    <w:p w14:paraId="280EA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395F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================================================</w:t>
      </w:r>
    </w:p>
    <w:p w14:paraId="1D60B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8324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CaForecast.WpfApp/App.xaml.cs</w:t>
      </w:r>
    </w:p>
    <w:p w14:paraId="28722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3C0DB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System.Configuration;</w:t>
      </w:r>
    </w:p>
    <w:p w14:paraId="67458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System.Data;</w:t>
      </w:r>
    </w:p>
    <w:p w14:paraId="73AA6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System.Windows;</w:t>
      </w:r>
    </w:p>
    <w:p w14:paraId="7A9EC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39F4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CaForecast.WpfApp;</w:t>
      </w:r>
    </w:p>
    <w:p w14:paraId="731EF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F7A5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/// &lt;summary&gt;</w:t>
      </w:r>
    </w:p>
    <w:p w14:paraId="1B756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/// Interaction logic for App.xaml</w:t>
      </w:r>
    </w:p>
    <w:p w14:paraId="152AB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/// &lt;/summary&gt;</w:t>
      </w:r>
    </w:p>
    <w:p w14:paraId="03898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partial class App : Application</w:t>
      </w:r>
    </w:p>
    <w:p w14:paraId="300FE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02D34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134D9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1540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=================================================</w:t>
      </w:r>
    </w:p>
    <w:p w14:paraId="0C855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CaForecast.WpfApp/AssemblyInfo.cs</w:t>
      </w:r>
    </w:p>
    <w:p w14:paraId="0CA31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437D0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System.Windows;</w:t>
      </w:r>
    </w:p>
    <w:p w14:paraId="3F60D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FC53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[assembly:ThemeInfo(</w:t>
      </w:r>
    </w:p>
    <w:p w14:paraId="00917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ResourceDictionaryLocation.None,            //where theme specific resource dictionaries are located</w:t>
      </w:r>
    </w:p>
    <w:p w14:paraId="79C4F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//(used if a resource is not found in the page,</w:t>
      </w:r>
    </w:p>
    <w:p w14:paraId="6D6DB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// or application resource dictionaries)</w:t>
      </w:r>
    </w:p>
    <w:p w14:paraId="077C6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ResourceDictionaryLocation.SourceAssembly   //where the generic resource dictionary is located</w:t>
      </w:r>
    </w:p>
    <w:p w14:paraId="215D0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//(used if a resource is not found in the page,</w:t>
      </w:r>
    </w:p>
    <w:p w14:paraId="7CF9D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// app, or any theme specific resource dictionaries)</w:t>
      </w:r>
    </w:p>
    <w:p w14:paraId="764E7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)]</w:t>
      </w:r>
    </w:p>
    <w:p w14:paraId="1E4E2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5900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</w:t>
      </w:r>
    </w:p>
    <w:p w14:paraId="7BA29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BBC4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CaForecast.WpfApp/BestMemoryErrorRow.cs</w:t>
      </w:r>
    </w:p>
    <w:p w14:paraId="7DB94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4B627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CaForecast.WpfApp;</w:t>
      </w:r>
    </w:p>
    <w:p w14:paraId="27B13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1A1C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BestMemoryErrorRow</w:t>
      </w:r>
    </w:p>
    <w:p w14:paraId="77CDA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407D4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int Memory { get; init; }</w:t>
      </w:r>
    </w:p>
    <w:p w14:paraId="0A0E0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A34A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MaePercent { get; init; }</w:t>
      </w:r>
    </w:p>
    <w:p w14:paraId="6C40C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FE4F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MsePercent { get; init; }</w:t>
      </w:r>
    </w:p>
    <w:p w14:paraId="01ABC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56C2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RmsePercent { get; init; }</w:t>
      </w:r>
    </w:p>
    <w:p w14:paraId="66718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9EF08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MapePercent { get; init; }</w:t>
      </w:r>
    </w:p>
    <w:p w14:paraId="319BF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0C151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012B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</w:t>
      </w:r>
    </w:p>
    <w:p w14:paraId="5AEFC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FB3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CaForecast.WpfApp/MainViewModel.cs</w:t>
      </w:r>
    </w:p>
    <w:p w14:paraId="0DD16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09A41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7D3E2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System.Collections.Generic;</w:t>
      </w:r>
    </w:p>
    <w:p w14:paraId="7569F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System.Collections.ObjectModel;</w:t>
      </w:r>
    </w:p>
    <w:p w14:paraId="74D0A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System.ComponentModel;</w:t>
      </w:r>
    </w:p>
    <w:p w14:paraId="01CA6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System.Globalization;</w:t>
      </w:r>
    </w:p>
    <w:p w14:paraId="34348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System.Linq;</w:t>
      </w:r>
    </w:p>
    <w:p w14:paraId="579D4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System.Runtime.CompilerServices;</w:t>
      </w:r>
    </w:p>
    <w:p w14:paraId="79763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System.Threading;</w:t>
      </w:r>
    </w:p>
    <w:p w14:paraId="4C26F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System.Threading.Tasks;</w:t>
      </w:r>
    </w:p>
    <w:p w14:paraId="23E9B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CaForecast.Core;</w:t>
      </w:r>
    </w:p>
    <w:p w14:paraId="5B3DE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CaForecast.Data;</w:t>
      </w:r>
    </w:p>
    <w:p w14:paraId="7E86F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Microsoft.Win32;</w:t>
      </w:r>
    </w:p>
    <w:p w14:paraId="1147F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OxyPlot;</w:t>
      </w:r>
    </w:p>
    <w:p w14:paraId="07FED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OxyPlot.Axes;</w:t>
      </w:r>
    </w:p>
    <w:p w14:paraId="145D3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OxyPlot.Legends;</w:t>
      </w:r>
    </w:p>
    <w:p w14:paraId="45E48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OxyPlot.Series;</w:t>
      </w:r>
    </w:p>
    <w:p w14:paraId="1C775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8A4F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CaForecast.WpfApp;</w:t>
      </w:r>
    </w:p>
    <w:p w14:paraId="25C04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BAF3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MainViewModel : INotifyPropertyChanged</w:t>
      </w:r>
    </w:p>
    <w:p w14:paraId="48308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3AE8D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CsvImportService _csvImportService = new();</w:t>
      </w:r>
    </w:p>
    <w:p w14:paraId="60BDD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MoexIssService _moexIssService = new();</w:t>
      </w:r>
    </w:p>
    <w:p w14:paraId="491B5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CsvExportService _csvExportService = new();</w:t>
      </w:r>
    </w:p>
    <w:p w14:paraId="4816F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ReturnCalculator _returnCalculator = new();</w:t>
      </w:r>
    </w:p>
    <w:p w14:paraId="4BCCA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ThreeColorEncoder _encoder = new();</w:t>
      </w:r>
    </w:p>
    <w:p w14:paraId="5C86A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CaRuleTrainer _trainer = new();</w:t>
      </w:r>
    </w:p>
    <w:p w14:paraId="3C8A0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CaForecaster _forecaster = new();</w:t>
      </w:r>
    </w:p>
    <w:p w14:paraId="56DEB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MetricsService _metricsService = new();</w:t>
      </w:r>
    </w:p>
    <w:p w14:paraId="35FDF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B4A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CsvImportedData? _sourceData;</w:t>
      </w:r>
    </w:p>
    <w:p w14:paraId="5F53D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CsvImportedData? _loadedData;</w:t>
      </w:r>
    </w:p>
    <w:p w14:paraId="3600B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ForecastResult? _bestResult;</w:t>
      </w:r>
    </w:p>
    <w:p w14:paraId="4BF98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List&lt;DateTime?&gt; _bestDates = new();</w:t>
      </w:r>
    </w:p>
    <w:p w14:paraId="2A32D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1B3C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_selectedFilePath = "Данные не загружены";</w:t>
      </w:r>
    </w:p>
    <w:p w14:paraId="29F9C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bool _isApiInputsVisible;</w:t>
      </w:r>
    </w:p>
    <w:p w14:paraId="4635C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_secIdText = "SBER";</w:t>
      </w:r>
    </w:p>
    <w:p w14:paraId="0768D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_boardIdText = "TQBR";</w:t>
      </w:r>
    </w:p>
    <w:p w14:paraId="4B08D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_fromDateText = DateTime.Today.AddYears(-1).ToString("yyyy-MM-dd", CultureInfo.InvariantCulture);</w:t>
      </w:r>
    </w:p>
    <w:p w14:paraId="1D95D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_tillDateText = DateTime.Today.ToString("yyyy-MM-dd", CultureInfo.InvariantCulture);</w:t>
      </w:r>
    </w:p>
    <w:p w14:paraId="500A6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_trainPercentText = "70";</w:t>
      </w:r>
    </w:p>
    <w:p w14:paraId="18913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_kText = "0.002";</w:t>
      </w:r>
    </w:p>
    <w:p w14:paraId="6B69D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_alphaText = "1.0";</w:t>
      </w:r>
    </w:p>
    <w:p w14:paraId="63B8F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_maxMemoryMText = "8";</w:t>
      </w:r>
    </w:p>
    <w:p w14:paraId="613ED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_maxPlotPointsText = "3000";</w:t>
      </w:r>
    </w:p>
    <w:p w14:paraId="506E0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string _statusMessage = "Загрузите CSV или MOEX ISS.";</w:t>
      </w:r>
    </w:p>
    <w:p w14:paraId="7D30C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PlotModel _plotModel = BuildEmptyPlotModel();</w:t>
      </w:r>
    </w:p>
    <w:p w14:paraId="1A07F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bool _isInternalUpdate;</w:t>
      </w:r>
    </w:p>
    <w:p w14:paraId="1D1D0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bool _isBusy;</w:t>
      </w:r>
    </w:p>
    <w:p w14:paraId="6ADAD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CancellationTokenSource _shutdownCts = new();</w:t>
      </w:r>
    </w:p>
    <w:p w14:paraId="22F3A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CDC7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MainViewModel()</w:t>
      </w:r>
    </w:p>
    <w:p w14:paraId="416EE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DB43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LoadCsvCommand = new RelayCommand(LoadCsv, () =&gt; !_isBusy);</w:t>
      </w:r>
    </w:p>
    <w:p w14:paraId="2A898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ShowMoexInputsCommand = new RelayCommand(() =&gt; IsApiInputsVisible = true);</w:t>
      </w:r>
    </w:p>
    <w:p w14:paraId="1D9F4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HideMoexInputsCommand = new RelayCommand(() =&gt; IsApiInputsVisible = false);</w:t>
      </w:r>
    </w:p>
    <w:p w14:paraId="0A1DD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LoadMoexCommand = new RelayCommand(() =&gt; _ = LoadMoexAsync(), () =&gt; !_isBusy);</w:t>
      </w:r>
    </w:p>
    <w:p w14:paraId="004E3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RunCommand = new RelayCommand(() =&gt; _ = RunAsync(showErrors: true), () =&gt; _loadedData is not null &amp;&amp; !_isBusy);</w:t>
      </w:r>
    </w:p>
    <w:p w14:paraId="0D045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ExportResultsCommand = new RelayCommand(ExportResults, () =&gt; _bestResult is not null &amp;&amp; !_isBusy);</w:t>
      </w:r>
    </w:p>
    <w:p w14:paraId="398C3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F0D5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EC73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event PropertyChangedEventHandler? PropertyChanged;</w:t>
      </w:r>
    </w:p>
    <w:p w14:paraId="7C7C6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4739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RelayCommand LoadCsvCommand { get; }</w:t>
      </w:r>
    </w:p>
    <w:p w14:paraId="554C3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E860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RelayCommand ShowMoexInputsCommand { get; }</w:t>
      </w:r>
    </w:p>
    <w:p w14:paraId="39C15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AC42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RelayCommand HideMoexInputsCommand { get; }</w:t>
      </w:r>
    </w:p>
    <w:p w14:paraId="44479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922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RelayCommand LoadMoexCommand { get; }</w:t>
      </w:r>
    </w:p>
    <w:p w14:paraId="24BBF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5C1D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RelayCommand RunCommand { get; }</w:t>
      </w:r>
    </w:p>
    <w:p w14:paraId="55530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6482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RelayCommand ExportResultsCommand { get; }</w:t>
      </w:r>
    </w:p>
    <w:p w14:paraId="6CD72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FF43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ObservableCollection&lt;MemoryErrorRow&gt; ErrorRows { get; } = new();</w:t>
      </w:r>
    </w:p>
    <w:p w14:paraId="1DE13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1AC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ObservableCollection&lt;BestMemoryErrorRow&gt; BestRows { get; } = new();</w:t>
      </w:r>
    </w:p>
    <w:p w14:paraId="7079E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8B9A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SelectedFilePath</w:t>
      </w:r>
    </w:p>
    <w:p w14:paraId="7FB04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2E6A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_selectedFilePath;</w:t>
      </w:r>
    </w:p>
    <w:p w14:paraId="166D3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 =&gt; SetField(ref _selectedFilePath, value);</w:t>
      </w:r>
    </w:p>
    <w:p w14:paraId="24A77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DF9A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3024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bool IsApiInputsVisible</w:t>
      </w:r>
    </w:p>
    <w:p w14:paraId="54E76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D010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_isApiInputsVisible;</w:t>
      </w:r>
    </w:p>
    <w:p w14:paraId="7CFD5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 =&gt; SetField(ref _isApiInputsVisible, value);</w:t>
      </w:r>
    </w:p>
    <w:p w14:paraId="53FDA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FA4C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54F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SecIdText</w:t>
      </w:r>
    </w:p>
    <w:p w14:paraId="2411A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4773F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_secIdText;</w:t>
      </w:r>
    </w:p>
    <w:p w14:paraId="750AF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 =&gt; SetField(ref _secIdText, value);</w:t>
      </w:r>
    </w:p>
    <w:p w14:paraId="5F465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5C9A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BDDB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BoardIdText</w:t>
      </w:r>
    </w:p>
    <w:p w14:paraId="2B4B0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CF7F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_boardIdText;</w:t>
      </w:r>
    </w:p>
    <w:p w14:paraId="13EDF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 =&gt; SetField(ref _boardIdText, value);</w:t>
      </w:r>
    </w:p>
    <w:p w14:paraId="02A44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860F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70C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FromDateText</w:t>
      </w:r>
    </w:p>
    <w:p w14:paraId="64D75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48527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_fromDateText;</w:t>
      </w:r>
    </w:p>
    <w:p w14:paraId="4746D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</w:t>
      </w:r>
    </w:p>
    <w:p w14:paraId="31FE8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500B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(SetField(ref _fromDateText, value))</w:t>
      </w:r>
    </w:p>
    <w:p w14:paraId="4CFB5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78E6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AutoRefresh();</w:t>
      </w:r>
    </w:p>
    <w:p w14:paraId="456ED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2F4B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E9CC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0B53F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AE16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TillDateText</w:t>
      </w:r>
    </w:p>
    <w:p w14:paraId="45D40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2EF5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_tillDateText;</w:t>
      </w:r>
    </w:p>
    <w:p w14:paraId="57F2B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</w:t>
      </w:r>
    </w:p>
    <w:p w14:paraId="12122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5A00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(SetField(ref _tillDateText, value))</w:t>
      </w:r>
    </w:p>
    <w:p w14:paraId="221DA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6D99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AutoRefresh();</w:t>
      </w:r>
    </w:p>
    <w:p w14:paraId="07252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EE6C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D101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5F80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32CC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TrainPercentText</w:t>
      </w:r>
    </w:p>
    <w:p w14:paraId="0DF47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54A10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_trainPercentText;</w:t>
      </w:r>
    </w:p>
    <w:p w14:paraId="44158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</w:t>
      </w:r>
    </w:p>
    <w:p w14:paraId="5C00D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6B0E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(SetField(ref _trainPercentText, value))</w:t>
      </w:r>
    </w:p>
    <w:p w14:paraId="3D203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6DBC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AutoRefresh();</w:t>
      </w:r>
    </w:p>
    <w:p w14:paraId="4B97D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089E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0B90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2184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9A18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KText</w:t>
      </w:r>
    </w:p>
    <w:p w14:paraId="4A83B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5916E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_kText;</w:t>
      </w:r>
    </w:p>
    <w:p w14:paraId="7002F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</w:t>
      </w:r>
    </w:p>
    <w:p w14:paraId="4F49F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06A8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(SetField(ref _kText, value))</w:t>
      </w:r>
    </w:p>
    <w:p w14:paraId="4BF66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244B8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AutoRefresh();</w:t>
      </w:r>
    </w:p>
    <w:p w14:paraId="31B74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D626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81B0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04BC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C297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AlphaText</w:t>
      </w:r>
    </w:p>
    <w:p w14:paraId="1432C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5C72D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_alphaText;</w:t>
      </w:r>
    </w:p>
    <w:p w14:paraId="66324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</w:t>
      </w:r>
    </w:p>
    <w:p w14:paraId="534CE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0482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(SetField(ref _alphaText, value))</w:t>
      </w:r>
    </w:p>
    <w:p w14:paraId="6A8CD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C897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AutoRefresh();</w:t>
      </w:r>
    </w:p>
    <w:p w14:paraId="25AF9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FFE5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675D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C857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1A07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MaxMemoryMText</w:t>
      </w:r>
    </w:p>
    <w:p w14:paraId="4CA2B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620D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_maxMemoryMText;</w:t>
      </w:r>
    </w:p>
    <w:p w14:paraId="031F9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</w:t>
      </w:r>
    </w:p>
    <w:p w14:paraId="27B79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2489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(SetField(ref _maxMemoryMText, value))</w:t>
      </w:r>
    </w:p>
    <w:p w14:paraId="4D1D8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893C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AutoRefresh();</w:t>
      </w:r>
    </w:p>
    <w:p w14:paraId="6B3C4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FC77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0C0A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B775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00E6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MaxPlotPointsText</w:t>
      </w:r>
    </w:p>
    <w:p w14:paraId="0EAFF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2498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_maxPlotPointsText;</w:t>
      </w:r>
    </w:p>
    <w:p w14:paraId="10428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</w:t>
      </w:r>
    </w:p>
    <w:p w14:paraId="6E69D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4CFD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(SetField(ref _maxPlotPointsText, value))</w:t>
      </w:r>
    </w:p>
    <w:p w14:paraId="20D42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730F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AutoRefresh();</w:t>
      </w:r>
    </w:p>
    <w:p w14:paraId="17957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4E04C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9FFB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AB44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0293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string StatusMessage</w:t>
      </w:r>
    </w:p>
    <w:p w14:paraId="144D1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BF05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_statusMessage;</w:t>
      </w:r>
    </w:p>
    <w:p w14:paraId="3E5B8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 =&gt; SetField(ref _statusMessage, value);</w:t>
      </w:r>
    </w:p>
    <w:p w14:paraId="22BB7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D2E2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5314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bool IsBusy</w:t>
      </w:r>
    </w:p>
    <w:p w14:paraId="463E4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BF35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_isBusy;</w:t>
      </w:r>
    </w:p>
    <w:p w14:paraId="0AD3D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private set =&gt; SetField(ref _isBusy, value);</w:t>
      </w:r>
    </w:p>
    <w:p w14:paraId="59527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C166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7074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PlotModel PlotModel</w:t>
      </w:r>
    </w:p>
    <w:p w14:paraId="1FF17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7321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get =&gt; _plotModel;</w:t>
      </w:r>
    </w:p>
    <w:p w14:paraId="42C3D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 =&gt; SetField(ref _plotModel, value);</w:t>
      </w:r>
    </w:p>
    <w:p w14:paraId="41181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C8EB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DC77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IPlotController LockedPlotController { get; } = BuildLockedPlotController();</w:t>
      </w:r>
    </w:p>
    <w:p w14:paraId="39092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A5B5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void CancelBackgroundOperations()</w:t>
      </w:r>
    </w:p>
    <w:p w14:paraId="08C8A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2CB9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_shutdownCts.Cancel();</w:t>
      </w:r>
    </w:p>
    <w:p w14:paraId="774BD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D039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621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void LoadCsv()</w:t>
      </w:r>
    </w:p>
    <w:p w14:paraId="295DA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4E88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dialog = new OpenFileDialog</w:t>
      </w:r>
    </w:p>
    <w:p w14:paraId="06930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B578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Filter = "CSV-файлы (*.csv)|*.csv|Все файлы (*.*)|*.*"</w:t>
      </w:r>
    </w:p>
    <w:p w14:paraId="64453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2A161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3A8A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(dialog.ShowDialog() != true)</w:t>
      </w:r>
    </w:p>
    <w:p w14:paraId="3C10B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FC57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790CD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9382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CA5C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try</w:t>
      </w:r>
    </w:p>
    <w:p w14:paraId="5D7A0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461E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_sourceData = _csvImportService.Import(dialog.FileName, new CsvSettings());</w:t>
      </w:r>
    </w:p>
    <w:p w14:paraId="04490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SelectedFilePath = dialog.FileName;</w:t>
      </w:r>
    </w:p>
    <w:p w14:paraId="75D81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IsApiInputsVisible = false;</w:t>
      </w:r>
    </w:p>
    <w:p w14:paraId="21218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InitializeDateRangeFromData(_sourceData);</w:t>
      </w:r>
    </w:p>
    <w:p w14:paraId="32BBF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(!TryApplyDateFilter(showErrors: true))</w:t>
      </w:r>
    </w:p>
    <w:p w14:paraId="3A900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04C8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return;</w:t>
      </w:r>
    </w:p>
    <w:p w14:paraId="1EE2E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8802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3A0E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 = RunAsync(showErrors: true);</w:t>
      </w:r>
    </w:p>
    <w:p w14:paraId="55D3E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7428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catch (Exception ex)</w:t>
      </w:r>
    </w:p>
    <w:p w14:paraId="570A7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68C6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$"Ошибка загрузки CSV: {ex.Message}";</w:t>
      </w:r>
    </w:p>
    <w:p w14:paraId="1DD35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ACC1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0E7D7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15D3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async Task LoadMoexAsync()</w:t>
      </w:r>
    </w:p>
    <w:p w14:paraId="78EA0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449E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(_isBusy)</w:t>
      </w:r>
    </w:p>
    <w:p w14:paraId="7D763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FEAD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68BA0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4B8C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BA02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SetBusy(true);</w:t>
      </w:r>
    </w:p>
    <w:p w14:paraId="1A304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try</w:t>
      </w:r>
    </w:p>
    <w:p w14:paraId="2A6B7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7E77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(!TryParseDate(FromDateText, out var fromDate))</w:t>
      </w:r>
    </w:p>
    <w:p w14:paraId="01C15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6ED9D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InvalidOperationException("Дата \"С\" должна быть в формате yyyy-MM-dd.");</w:t>
      </w:r>
    </w:p>
    <w:p w14:paraId="3A212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3262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AB19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(!TryParseDate(TillDateText, out var tillDate))</w:t>
      </w:r>
    </w:p>
    <w:p w14:paraId="5FA17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09B03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InvalidOperationException("Дата \"По\" должна быть в формате yyyy-MM-dd.");</w:t>
      </w:r>
    </w:p>
    <w:p w14:paraId="68570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4DF1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9896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secId = (SecIdText ?? string.Empty).Trim().ToUpperInvariant();</w:t>
      </w:r>
    </w:p>
    <w:p w14:paraId="0194C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boardId = (BoardIdText ?? string.Empty).Trim().ToUpperInvariant();</w:t>
      </w:r>
    </w:p>
    <w:p w14:paraId="362EC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(string.IsNullOrWhiteSpace(secId))</w:t>
      </w:r>
    </w:p>
    <w:p w14:paraId="27084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8A73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InvalidOperationException("Укажите тикер бумаги (например, SBER).");</w:t>
      </w:r>
    </w:p>
    <w:p w14:paraId="15ACA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18B3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020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(string.IsNullOrWhiteSpace(boardId))</w:t>
      </w:r>
    </w:p>
    <w:p w14:paraId="1B19B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29251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InvalidOperationException("Укажите режим торгов (например, TQBR).");</w:t>
      </w:r>
    </w:p>
    <w:p w14:paraId="2A72A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659B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358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"Загрузка MOEX ISS...";</w:t>
      </w:r>
    </w:p>
    <w:p w14:paraId="4C021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importedData = await Task.Run(</w:t>
      </w:r>
    </w:p>
    <w:p w14:paraId="29B85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() =&gt; _moexIssService.ImportDailyHistory(secId, fromDate, tillDate, boardId),</w:t>
      </w:r>
    </w:p>
    <w:p w14:paraId="59B2F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_shutdownCts.Token);</w:t>
      </w:r>
    </w:p>
    <w:p w14:paraId="3BF9B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A73E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(_shutdownCts.IsCancellationRequested)</w:t>
      </w:r>
    </w:p>
    <w:p w14:paraId="6706F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1FD8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return;</w:t>
      </w:r>
    </w:p>
    <w:p w14:paraId="1C261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4B31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35CC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_sourceData = importedData;</w:t>
      </w:r>
    </w:p>
    <w:p w14:paraId="5513B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SelectedFilePath = $"MOEX ISS: {boardId}/{secId}";</w:t>
      </w:r>
    </w:p>
    <w:p w14:paraId="63FE1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IsApiInputsVisible = false;</w:t>
      </w:r>
    </w:p>
    <w:p w14:paraId="54FBF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(!TryApplyDateFilter(showErrors: true))</w:t>
      </w:r>
    </w:p>
    <w:p w14:paraId="57E91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0089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return;</w:t>
      </w:r>
    </w:p>
    <w:p w14:paraId="0F5DB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47638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17DE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await RunAsync(showErrors: true, manageBusy: false);</w:t>
      </w:r>
    </w:p>
    <w:p w14:paraId="26056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1A4F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catch (OperationCanceledException)</w:t>
      </w:r>
    </w:p>
    <w:p w14:paraId="41CBD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F84D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"Операция отменена.";</w:t>
      </w:r>
    </w:p>
    <w:p w14:paraId="3F32A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6C57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catch (Exception ex)</w:t>
      </w:r>
    </w:p>
    <w:p w14:paraId="76465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6C7D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$"Ошибка загрузки MOEX ISS: {ex.Message}";</w:t>
      </w:r>
    </w:p>
    <w:p w14:paraId="55343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468E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finally</w:t>
      </w:r>
    </w:p>
    <w:p w14:paraId="7D791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4E5A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SetBusy(false);</w:t>
      </w:r>
    </w:p>
    <w:p w14:paraId="2AEBD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E5B5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3DB1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DD93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async Task RunAsync(bool showErrors, bool manageBusy = true)</w:t>
      </w:r>
    </w:p>
    <w:p w14:paraId="40C8B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0C33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(_isBusy &amp;&amp; manageBusy)</w:t>
      </w:r>
    </w:p>
    <w:p w14:paraId="2B54B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E7CF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2F33F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8476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0C7C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(manageBusy)</w:t>
      </w:r>
    </w:p>
    <w:p w14:paraId="583DD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05A6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SetBusy(true);</w:t>
      </w:r>
    </w:p>
    <w:p w14:paraId="4A9A4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20BA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591B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(!TryApplyDateFilter(showErrors: true))</w:t>
      </w:r>
    </w:p>
    <w:p w14:paraId="55112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5BC8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(manageBusy)</w:t>
      </w:r>
    </w:p>
    <w:p w14:paraId="1062B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F41F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SetBusy(false);</w:t>
      </w:r>
    </w:p>
    <w:p w14:paraId="693AE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2CD5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AF4A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1E778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E852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6932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(_loadedData is null)</w:t>
      </w:r>
    </w:p>
    <w:p w14:paraId="6839B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2373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(showErrors)</w:t>
      </w:r>
    </w:p>
    <w:p w14:paraId="2B2EE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A13E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StatusMessage = "Сначала загрузите данные.";</w:t>
      </w:r>
    </w:p>
    <w:p w14:paraId="0F07B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D9C5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8431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(manageBusy)</w:t>
      </w:r>
    </w:p>
    <w:p w14:paraId="13D84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26D8D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SetBusy(false);</w:t>
      </w:r>
    </w:p>
    <w:p w14:paraId="3342B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212E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8444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5FCD0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1E67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CCD1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try</w:t>
      </w:r>
    </w:p>
    <w:p w14:paraId="78718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C3DD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(!TryParseDouble(TrainPercentText, out var trainPercent) || trainPercent &lt;= 0 || trainPercent &gt;= 100)</w:t>
      </w:r>
    </w:p>
    <w:p w14:paraId="2428E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B605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InvalidOperationException("Параметр \"Доля выборки, %\" должен быть в диапазоне (0, 100).");</w:t>
      </w:r>
    </w:p>
    <w:p w14:paraId="342CD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31F4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D1FD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(!TryParseDouble(KText, out var k) || k &lt; 0)</w:t>
      </w:r>
    </w:p>
    <w:p w14:paraId="3A664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0B597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InvalidOperationException("k должен быть неотрицательным.");</w:t>
      </w:r>
    </w:p>
    <w:p w14:paraId="060F9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E1A0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9C30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(!TryParseDouble(AlphaText, out var alpha) || alpha &lt; 0)</w:t>
      </w:r>
    </w:p>
    <w:p w14:paraId="2729F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B0AF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InvalidOperationException("alpha должен быть неотрицательным.");</w:t>
      </w:r>
    </w:p>
    <w:p w14:paraId="54ECA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6BF2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91D3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(!int.TryParse(MaxMemoryMText, NumberStyles.Integer, CultureInfo.InvariantCulture, out var maxMemoryM) ||</w:t>
      </w:r>
    </w:p>
    <w:p w14:paraId="4CFE5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maxMemoryM &lt; 1)</w:t>
      </w:r>
    </w:p>
    <w:p w14:paraId="1F81F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719C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InvalidOperationException("MaxMemoryM должен быть целым числом &gt;= 1.");</w:t>
      </w:r>
    </w:p>
    <w:p w14:paraId="0C12B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5705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7C7F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(!int.TryParse(MaxPlotPointsText, NumberStyles.Integer, CultureInfo.InvariantCulture, out var maxPlotPoints) ||</w:t>
      </w:r>
    </w:p>
    <w:p w14:paraId="0DB42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maxPlotPoints &lt; 100)</w:t>
      </w:r>
    </w:p>
    <w:p w14:paraId="34808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02229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throw new InvalidOperationException("MaxPlotPoints должен быть целым числом &gt;= 100.");</w:t>
      </w:r>
    </w:p>
    <w:p w14:paraId="29F74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A0E0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6585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loadedData = _loadedData;</w:t>
      </w:r>
    </w:p>
    <w:p w14:paraId="12072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computed = await Task.Run(</w:t>
      </w:r>
    </w:p>
    <w:p w14:paraId="0AA23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() =&gt; ComputeForecast(loadedData, trainPercent, k, alpha, maxMemoryM, maxPlotPoints, _shutdownCts.Token),</w:t>
      </w:r>
    </w:p>
    <w:p w14:paraId="47C42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_shutdownCts.Token);</w:t>
      </w:r>
    </w:p>
    <w:p w14:paraId="36100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7C4D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(_shutdownCts.IsCancellationRequested)</w:t>
      </w:r>
    </w:p>
    <w:p w14:paraId="1F589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0BF1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return;</w:t>
      </w:r>
    </w:p>
    <w:p w14:paraId="2491C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643F7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5838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_bestResult = computed.BestResult;</w:t>
      </w:r>
    </w:p>
    <w:p w14:paraId="2131B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ErrorRows.Clear();</w:t>
      </w:r>
    </w:p>
    <w:p w14:paraId="60FD2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foreach (var row in computed.ErrorRows)</w:t>
      </w:r>
    </w:p>
    <w:p w14:paraId="11FD1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0B2E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ErrorRows.Add(row);</w:t>
      </w:r>
    </w:p>
    <w:p w14:paraId="2F4C2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4EE02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9FF2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BestRows.Clear();</w:t>
      </w:r>
    </w:p>
    <w:p w14:paraId="72248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BestRows.Add(computed.BestRow);</w:t>
      </w:r>
    </w:p>
    <w:p w14:paraId="56B80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_bestDates = computed.BestDates;</w:t>
      </w:r>
    </w:p>
    <w:p w14:paraId="40BCB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PlotModel = computed.PlotModel;</w:t>
      </w:r>
    </w:p>
    <w:p w14:paraId="03B4E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152C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</w:t>
      </w:r>
    </w:p>
    <w:p w14:paraId="65CA0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$"Расчет обновлен. Лучшее m = {computed.BestResult.Memory}, MAE = {FormatPercent(computed.BestMaePercent)}, MSE = {FormatPercent(computed.BestMsePercent)}, RMSE = {FormatPercent(computed.BestRmsePercent)}, MAPE = {computed.BestResult.MapePercent:F2}%.";</w:t>
      </w:r>
    </w:p>
    <w:p w14:paraId="72FD5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ExportResultsCommand.RaiseCanExecuteChanged();</w:t>
      </w:r>
    </w:p>
    <w:p w14:paraId="037DC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D52F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catch (OperationCanceledException)</w:t>
      </w:r>
    </w:p>
    <w:p w14:paraId="0C497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1C31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"Операция отменена.";</w:t>
      </w:r>
    </w:p>
    <w:p w14:paraId="68337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2DAB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catch (Exception ex)</w:t>
      </w:r>
    </w:p>
    <w:p w14:paraId="557FB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33EE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(showErrors)</w:t>
      </w:r>
    </w:p>
    <w:p w14:paraId="21CE7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C0E8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StatusMessage = $"Ошибка расчета: {ex.Message}";</w:t>
      </w:r>
    </w:p>
    <w:p w14:paraId="399F5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E2F7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333B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finally</w:t>
      </w:r>
    </w:p>
    <w:p w14:paraId="3552B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DE50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(manageBusy)</w:t>
      </w:r>
    </w:p>
    <w:p w14:paraId="6714B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2C333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SetBusy(false);</w:t>
      </w:r>
    </w:p>
    <w:p w14:paraId="72B66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D9E8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D145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404E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2139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void AutoRefresh()</w:t>
      </w:r>
    </w:p>
    <w:p w14:paraId="66444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691F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(_isInternalUpdate || _sourceData is null || _isBusy)</w:t>
      </w:r>
    </w:p>
    <w:p w14:paraId="1455A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F010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45B86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9564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D15E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 = RunAsync(showErrors: false);</w:t>
      </w:r>
    </w:p>
    <w:p w14:paraId="22240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B8E9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2C0D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bool TryApplyDateFilter(bool showErrors)</w:t>
      </w:r>
    </w:p>
    <w:p w14:paraId="23B8E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11B12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(_sourceData is null)</w:t>
      </w:r>
    </w:p>
    <w:p w14:paraId="0998F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C691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false;</w:t>
      </w:r>
    </w:p>
    <w:p w14:paraId="4A62C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616A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BCB4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sourcePrices = _sourceData.ClosePrices;</w:t>
      </w:r>
    </w:p>
    <w:p w14:paraId="1C2C2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sourceDates = _sourceData.Dates;</w:t>
      </w:r>
    </w:p>
    <w:p w14:paraId="7D30D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(sourcePrices.Count != sourceDates.Count)</w:t>
      </w:r>
    </w:p>
    <w:p w14:paraId="2C321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6DFF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(showErrors)</w:t>
      </w:r>
    </w:p>
    <w:p w14:paraId="4749F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E941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StatusMessage = "Ошибка данных: количество дат не совпадает с количеством цен.";</w:t>
      </w:r>
    </w:p>
    <w:p w14:paraId="27DD2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70FF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8185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false;</w:t>
      </w:r>
    </w:p>
    <w:p w14:paraId="3DD27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335D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D757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(!TryParseDate(FromDateText, out var fromDate) || !TryParseDate(TillDateText, out var tillDate))</w:t>
      </w:r>
    </w:p>
    <w:p w14:paraId="4ED06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182C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(showErrors)</w:t>
      </w:r>
    </w:p>
    <w:p w14:paraId="7D813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201BE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StatusMessage = "Укажите диапазон дат в формате yyyy-MM-dd.";</w:t>
      </w:r>
    </w:p>
    <w:p w14:paraId="20BC3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F505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173F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false;</w:t>
      </w:r>
    </w:p>
    <w:p w14:paraId="1DD09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FBFA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4394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(tillDate &lt; fromDate)</w:t>
      </w:r>
    </w:p>
    <w:p w14:paraId="15C23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5DDC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(showErrors)</w:t>
      </w:r>
    </w:p>
    <w:p w14:paraId="4037F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5CF3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StatusMessage = "Дата \"По\" должна быть не раньше даты \"С\".";</w:t>
      </w:r>
    </w:p>
    <w:p w14:paraId="6FE07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D531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246F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false;</w:t>
      </w:r>
    </w:p>
    <w:p w14:paraId="78028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034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C768A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filteredPrices = new List&lt;double&gt;(sourcePrices.Count);</w:t>
      </w:r>
    </w:p>
    <w:p w14:paraId="4FB70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filteredDates = new List&lt;DateTime?&gt;(sourceDates.Count);</w:t>
      </w:r>
    </w:p>
    <w:p w14:paraId="707F2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hasDateValues = sourceDates.Any(d =&gt; d.HasValue);</w:t>
      </w:r>
    </w:p>
    <w:p w14:paraId="694815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1B3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(hasDateValues)</w:t>
      </w:r>
    </w:p>
    <w:p w14:paraId="324C1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C795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for (var i = 0; i &lt; sourcePrices.Count; i++)</w:t>
      </w:r>
    </w:p>
    <w:p w14:paraId="2F41C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066D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var date = sourceDates[i];</w:t>
      </w:r>
    </w:p>
    <w:p w14:paraId="51267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(!date.HasValue)</w:t>
      </w:r>
    </w:p>
    <w:p w14:paraId="11E56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63481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continue;</w:t>
      </w:r>
    </w:p>
    <w:p w14:paraId="75B6D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10A3B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D299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(date.Value.Date &lt; fromDate.Date || date.Value.Date &gt; tillDate.Date)</w:t>
      </w:r>
    </w:p>
    <w:p w14:paraId="1EF47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5EECB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continue;</w:t>
      </w:r>
    </w:p>
    <w:p w14:paraId="7C39A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5AD5E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9941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filteredPrices.Add(sourcePrices[i]);</w:t>
      </w:r>
    </w:p>
    <w:p w14:paraId="339B2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filteredDates.Add(date.Value.Date);</w:t>
      </w:r>
    </w:p>
    <w:p w14:paraId="72AD2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7A2BC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8FA9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else</w:t>
      </w:r>
    </w:p>
    <w:p w14:paraId="20CC4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74E1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filteredPrices.AddRange(sourcePrices);</w:t>
      </w:r>
    </w:p>
    <w:p w14:paraId="356AA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filteredDates.AddRange(sourceDates);</w:t>
      </w:r>
    </w:p>
    <w:p w14:paraId="713C7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B7249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B07C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(filteredPrices.Count &lt; 2)</w:t>
      </w:r>
    </w:p>
    <w:p w14:paraId="286AB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65AB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ResetCalculatedState();</w:t>
      </w:r>
    </w:p>
    <w:p w14:paraId="386BA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(showErrors)</w:t>
      </w:r>
    </w:p>
    <w:p w14:paraId="4DFAC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1E54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StatusMessage = "После фильтрации по датам осталось меньше двух цен.";</w:t>
      </w:r>
    </w:p>
    <w:p w14:paraId="11D66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A1A4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17AF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false;</w:t>
      </w:r>
    </w:p>
    <w:p w14:paraId="01C8F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F4A3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33B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_loadedData = new CsvImportedData</w:t>
      </w:r>
    </w:p>
    <w:p w14:paraId="17EF4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F4B4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ClosePrices = filteredPrices,</w:t>
      </w:r>
    </w:p>
    <w:p w14:paraId="414F0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Dates = filteredDates</w:t>
      </w:r>
    </w:p>
    <w:p w14:paraId="3EE75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4291D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EBCE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RunCommand.RaiseCanExecuteChanged();</w:t>
      </w:r>
    </w:p>
    <w:p w14:paraId="7E782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true;</w:t>
      </w:r>
    </w:p>
    <w:p w14:paraId="36069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99E3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1B9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RunComputationResult ComputeForecast(</w:t>
      </w:r>
    </w:p>
    <w:p w14:paraId="4459A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CsvImportedData loadedData,</w:t>
      </w:r>
    </w:p>
    <w:p w14:paraId="4CB61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double trainPercent,</w:t>
      </w:r>
    </w:p>
    <w:p w14:paraId="6F24C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double k,</w:t>
      </w:r>
    </w:p>
    <w:p w14:paraId="67FB1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double alpha,</w:t>
      </w:r>
    </w:p>
    <w:p w14:paraId="40464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maxMemoryM,</w:t>
      </w:r>
    </w:p>
    <w:p w14:paraId="75244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maxPlotPoints,</w:t>
      </w:r>
    </w:p>
    <w:p w14:paraId="3D612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CancellationToken cancellationToken)</w:t>
      </w:r>
    </w:p>
    <w:p w14:paraId="5F677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2602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prices = loadedData.ClosePrices;</w:t>
      </w:r>
    </w:p>
    <w:p w14:paraId="5B6EE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returns = _returnCalculator.CalculateLogReturns(prices);</w:t>
      </w:r>
    </w:p>
    <w:p w14:paraId="30435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encodedStates = _encoder.Encode(returns, k);</w:t>
      </w:r>
    </w:p>
    <w:p w14:paraId="68DB9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698B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trainReturnsCount = (int)Math.Round(returns.Count * (trainPercent / 100.0), MidpointRounding.AwayFromZero);</w:t>
      </w:r>
    </w:p>
    <w:p w14:paraId="6B5AF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trainReturnsCount = Math.Max(2, Math.Min(trainReturnsCount, returns.Count - 1));</w:t>
      </w:r>
    </w:p>
    <w:p w14:paraId="1EBA2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EA9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errorRows = new List&lt;MemoryErrorRow&gt;();</w:t>
      </w:r>
    </w:p>
    <w:p w14:paraId="677FB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ForecastResult? bestResult = null;</w:t>
      </w:r>
    </w:p>
    <w:p w14:paraId="132CB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m = 1; m &lt;= maxMemoryM; m++)</w:t>
      </w:r>
    </w:p>
    <w:p w14:paraId="66CFD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5EAE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cancellationToken.ThrowIfCancellationRequested();</w:t>
      </w:r>
    </w:p>
    <w:p w14:paraId="717EF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(m &gt;= trainReturnsCount)</w:t>
      </w:r>
    </w:p>
    <w:p w14:paraId="3BED6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67E8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1D7BF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4FA38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0439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result = _forecaster.Forecast(</w:t>
      </w:r>
    </w:p>
    <w:p w14:paraId="5B4A4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prices,</w:t>
      </w:r>
    </w:p>
    <w:p w14:paraId="3AA3C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returns,</w:t>
      </w:r>
    </w:p>
    <w:p w14:paraId="7BE69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encodedStates,</w:t>
      </w:r>
    </w:p>
    <w:p w14:paraId="68F71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trainReturnsCount,</w:t>
      </w:r>
    </w:p>
    <w:p w14:paraId="5C4BC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m,</w:t>
      </w:r>
    </w:p>
    <w:p w14:paraId="70CCD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alpha,</w:t>
      </w:r>
    </w:p>
    <w:p w14:paraId="56969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_trainer,</w:t>
      </w:r>
    </w:p>
    <w:p w14:paraId="29EB9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_metricsService);</w:t>
      </w:r>
    </w:p>
    <w:p w14:paraId="53E1C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5E0D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errorRows.Add(new MemoryErrorRow</w:t>
      </w:r>
    </w:p>
    <w:p w14:paraId="3178A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BF0A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Memory = result.Memory,</w:t>
      </w:r>
    </w:p>
    <w:p w14:paraId="226A9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Mae = result.Mae,</w:t>
      </w:r>
    </w:p>
    <w:p w14:paraId="30403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Mse = result.Mse,</w:t>
      </w:r>
    </w:p>
    <w:p w14:paraId="29A38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Rmse = result.Rmse,</w:t>
      </w:r>
    </w:p>
    <w:p w14:paraId="2D843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Mape = result.MapePercent / 100.0</w:t>
      </w:r>
    </w:p>
    <w:p w14:paraId="6CB49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});</w:t>
      </w:r>
    </w:p>
    <w:p w14:paraId="4C20E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9954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(bestResult is null || result.Rmse &lt; bestResult.Rmse)</w:t>
      </w:r>
    </w:p>
    <w:p w14:paraId="17FE6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2CE71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bestResult = result;</w:t>
      </w:r>
    </w:p>
    <w:p w14:paraId="152B1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11F6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208D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65E1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(bestResult is null)</w:t>
      </w:r>
    </w:p>
    <w:p w14:paraId="4E44C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B224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throw new InvalidOperationException("Не удалось построить модель. Проверьте параметры \"Доля выборки, %\" и \"max(m)\".");</w:t>
      </w:r>
    </w:p>
    <w:p w14:paraId="7088D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F045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3347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bestMaePercent = CalculateRelativePercent(bestResult.Mae, bestResult.ActualPrices);</w:t>
      </w:r>
    </w:p>
    <w:p w14:paraId="42CAF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bestMsePercent = CalculateRelativeSquaredPercent(bestResult.Mse, bestResult.ActualPrices);</w:t>
      </w:r>
    </w:p>
    <w:p w14:paraId="1B8CE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bestRmsePercent = CalculateRelativePercent(bestResult.Rmse, bestResult.ActualPrices);</w:t>
      </w:r>
    </w:p>
    <w:p w14:paraId="7DE3B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bestRow = new BestMemoryErrorRow</w:t>
      </w:r>
    </w:p>
    <w:p w14:paraId="3F143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83C4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Memory = bestResult.Memory,</w:t>
      </w:r>
    </w:p>
    <w:p w14:paraId="0110E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MaePercent = bestMaePercent,</w:t>
      </w:r>
    </w:p>
    <w:p w14:paraId="27193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MsePercent = bestMsePercent,</w:t>
      </w:r>
    </w:p>
    <w:p w14:paraId="45D44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RmsePercent = bestRmsePercent,</w:t>
      </w:r>
    </w:p>
    <w:p w14:paraId="23D49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MapePercent = bestResult.MapePercent</w:t>
      </w:r>
    </w:p>
    <w:p w14:paraId="38F62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05099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254C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bestDates = BuildBestDates(loadedData.Dates, bestResult.TrainReturnsCount, bestResult.ActualPrices.Count);</w:t>
      </w:r>
    </w:p>
    <w:p w14:paraId="1FE21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plotModel = BuildPlot(bestResult, loadedData.ClosePrices, loadedData.Dates, maxPlotPoints);</w:t>
      </w:r>
    </w:p>
    <w:p w14:paraId="4EEAF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9836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new RunComputationResult</w:t>
      </w:r>
    </w:p>
    <w:p w14:paraId="5517D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B32A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BestResult = bestResult,</w:t>
      </w:r>
    </w:p>
    <w:p w14:paraId="11E52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ErrorRows = errorRows,</w:t>
      </w:r>
    </w:p>
    <w:p w14:paraId="2695E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BestRow = bestRow,</w:t>
      </w:r>
    </w:p>
    <w:p w14:paraId="3D957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BestDates = bestDates,</w:t>
      </w:r>
    </w:p>
    <w:p w14:paraId="15BF7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PlotModel = plotModel,</w:t>
      </w:r>
    </w:p>
    <w:p w14:paraId="410F1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BestMaePercent = bestMaePercent,</w:t>
      </w:r>
    </w:p>
    <w:p w14:paraId="5B4B5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BestMsePercent = bestMsePercent,</w:t>
      </w:r>
    </w:p>
    <w:p w14:paraId="7035D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BestRmsePercent = bestRmsePercent</w:t>
      </w:r>
    </w:p>
    <w:p w14:paraId="17AA0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65C50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BFBE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9460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void ResetCalculatedState()</w:t>
      </w:r>
    </w:p>
    <w:p w14:paraId="7D8DA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7B25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_bestResult = null;</w:t>
      </w:r>
    </w:p>
    <w:p w14:paraId="1784E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_bestDates = new List&lt;DateTime?&gt;();</w:t>
      </w:r>
    </w:p>
    <w:p w14:paraId="4667D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ErrorRows.Clear();</w:t>
      </w:r>
    </w:p>
    <w:p w14:paraId="69EFF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BestRows.Clear();</w:t>
      </w:r>
    </w:p>
    <w:p w14:paraId="2347E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PlotModel = BuildEmptyPlotModel();</w:t>
      </w:r>
    </w:p>
    <w:p w14:paraId="2EE7F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ExportResultsCommand.RaiseCanExecuteChanged();</w:t>
      </w:r>
    </w:p>
    <w:p w14:paraId="6FB29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7D9E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80E5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void InitializeDateRangeFromData(CsvImportedData data)</w:t>
      </w:r>
    </w:p>
    <w:p w14:paraId="0F32A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E819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dateBounds = data.Dates</w:t>
      </w:r>
    </w:p>
    <w:p w14:paraId="25E9F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.Where(d =&gt; d.HasValue)</w:t>
      </w:r>
    </w:p>
    <w:p w14:paraId="2A055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.Select(d =&gt; d!.Value.Date)</w:t>
      </w:r>
    </w:p>
    <w:p w14:paraId="6D1ED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.OrderBy(d =&gt; d)</w:t>
      </w:r>
    </w:p>
    <w:p w14:paraId="36F1B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.ToArray();</w:t>
      </w:r>
    </w:p>
    <w:p w14:paraId="3F831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CB93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(dateBounds.Length == 0)</w:t>
      </w:r>
    </w:p>
    <w:p w14:paraId="79FFA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D868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08BD3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1762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7DA0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_isInternalUpdate = true;</w:t>
      </w:r>
    </w:p>
    <w:p w14:paraId="2CFFB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try</w:t>
      </w:r>
    </w:p>
    <w:p w14:paraId="2B88E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9CCF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FromDateText = dateBounds.First().ToString("yyyy-MM-dd", CultureInfo.InvariantCulture);</w:t>
      </w:r>
    </w:p>
    <w:p w14:paraId="2984F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TillDateText = dateBounds.Last().ToString("yyyy-MM-dd", CultureInfo.InvariantCulture);</w:t>
      </w:r>
    </w:p>
    <w:p w14:paraId="09F39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56785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finally</w:t>
      </w:r>
    </w:p>
    <w:p w14:paraId="15103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6563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_isInternalUpdate = false;</w:t>
      </w:r>
    </w:p>
    <w:p w14:paraId="4BE5A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D06E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4F50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C6D2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void ExportResults()</w:t>
      </w:r>
    </w:p>
    <w:p w14:paraId="2ADAA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A3B7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(_bestResult is null)</w:t>
      </w:r>
    </w:p>
    <w:p w14:paraId="1666B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33AA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"Нет результатов для экспорта.";</w:t>
      </w:r>
    </w:p>
    <w:p w14:paraId="1C313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19C53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C553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7F58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dialog = new SaveFileDialog</w:t>
      </w:r>
    </w:p>
    <w:p w14:paraId="79A3F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D7EE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Filter = "CSV-файлы (*.csv)|*.csv",</w:t>
      </w:r>
    </w:p>
    <w:p w14:paraId="77293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FileName = "результаты_прогноза.csv"</w:t>
      </w:r>
    </w:p>
    <w:p w14:paraId="36E60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21172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A346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(dialog.ShowDialog() != true)</w:t>
      </w:r>
    </w:p>
    <w:p w14:paraId="76B37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E35C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41549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56DC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3A46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try</w:t>
      </w:r>
    </w:p>
    <w:p w14:paraId="787E3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39F0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metricRows = ErrorRows.Select(row =&gt; new MemoryMetricCsvRow</w:t>
      </w:r>
    </w:p>
    <w:p w14:paraId="17765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E7AD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Memory = row.Memory,</w:t>
      </w:r>
    </w:p>
    <w:p w14:paraId="1B795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Mae = row.Mae,</w:t>
      </w:r>
    </w:p>
    <w:p w14:paraId="3701B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Mse = row.Mse,</w:t>
      </w:r>
    </w:p>
    <w:p w14:paraId="686F4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Rmse = row.Rmse,</w:t>
      </w:r>
    </w:p>
    <w:p w14:paraId="7E668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Mape = row.Mape</w:t>
      </w:r>
    </w:p>
    <w:p w14:paraId="7453D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}).ToArray();</w:t>
      </w:r>
    </w:p>
    <w:p w14:paraId="5A875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C61F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forecastRows = _bestResult.ActualPrices</w:t>
      </w:r>
    </w:p>
    <w:p w14:paraId="1D321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.Select((actualPrice, i) =&gt; new ForecastPointCsvRow</w:t>
      </w:r>
    </w:p>
    <w:p w14:paraId="62283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21AF5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Date = i &lt; _bestDates.Count ? _bestDates[i] : null,</w:t>
      </w:r>
    </w:p>
    <w:p w14:paraId="0D835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ActualPrice = actualPrice,</w:t>
      </w:r>
    </w:p>
    <w:p w14:paraId="30697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PredictedPrice = _bestResult.PredictedPrices[i]</w:t>
      </w:r>
    </w:p>
    <w:p w14:paraId="386F2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})</w:t>
      </w:r>
    </w:p>
    <w:p w14:paraId="79262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.ToArray();</w:t>
      </w:r>
    </w:p>
    <w:p w14:paraId="44BF2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9F2D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_csvExportService.ExportCombined(dialog.FileName, metricRows, forecastRows, _bestResult.Memory);</w:t>
      </w:r>
    </w:p>
    <w:p w14:paraId="528B9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$"Результаты экспортированы: {dialog.FileName}";</w:t>
      </w:r>
    </w:p>
    <w:p w14:paraId="3C69F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5FD9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catch (Exception ex)</w:t>
      </w:r>
    </w:p>
    <w:p w14:paraId="12678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A4E6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StatusMessage = $"Ошибка экспорта: {ex.Message}";</w:t>
      </w:r>
    </w:p>
    <w:p w14:paraId="1AD94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C76C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1822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A51F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bool TryParseDouble(string text, out double value)</w:t>
      </w:r>
    </w:p>
    <w:p w14:paraId="4365D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BD5E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(double.TryParse(text, NumberStyles.Float, CultureInfo.InvariantCulture, out value))</w:t>
      </w:r>
    </w:p>
    <w:p w14:paraId="372BB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0212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true;</w:t>
      </w:r>
    </w:p>
    <w:p w14:paraId="2A27D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ABCB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5220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double.TryParse(text, NumberStyles.Float, CultureInfo.CurrentCulture, out value);</w:t>
      </w:r>
    </w:p>
    <w:p w14:paraId="05D9A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AEB6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25D0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bool TryParseDate(string text, out DateTime value)</w:t>
      </w:r>
    </w:p>
    <w:p w14:paraId="6B572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5C217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(DateTime.TryParseExact(text, "yyyy-MM-dd", CultureInfo.InvariantCulture, DateTimeStyles.None, out value))</w:t>
      </w:r>
    </w:p>
    <w:p w14:paraId="71800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E234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true;</w:t>
      </w:r>
    </w:p>
    <w:p w14:paraId="17148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A52E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7C0E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DateTime.TryParse(text, CultureInfo.CurrentCulture, DateTimeStyles.None, out value);</w:t>
      </w:r>
    </w:p>
    <w:p w14:paraId="3D886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4846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E8E6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double CalculateRelativePercent(double metricValue, IReadOnlyList&lt;double&gt; actualPrices)</w:t>
      </w:r>
    </w:p>
    <w:p w14:paraId="6F426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CB2E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(actualPrices.Count == 0)</w:t>
      </w:r>
    </w:p>
    <w:p w14:paraId="6E262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20FE2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double.NaN;</w:t>
      </w:r>
    </w:p>
    <w:p w14:paraId="6E46C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B2FA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F150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meanAbsActual = actualPrices.Select(Math.Abs).Average();</w:t>
      </w:r>
    </w:p>
    <w:p w14:paraId="185EB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(meanAbsActual &lt; 1e-12)</w:t>
      </w:r>
    </w:p>
    <w:p w14:paraId="381AF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714F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double.NaN;</w:t>
      </w:r>
    </w:p>
    <w:p w14:paraId="6A282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9B92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9A4E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(metricValue / meanAbsActual) * 100.0;</w:t>
      </w:r>
    </w:p>
    <w:p w14:paraId="1C3DD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5C6E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5CFD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double CalculateRelativeSquaredPercent(double metricValue, IReadOnlyList&lt;double&gt; actualPrices)</w:t>
      </w:r>
    </w:p>
    <w:p w14:paraId="7E563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98F1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(actualPrices.Count == 0)</w:t>
      </w:r>
    </w:p>
    <w:p w14:paraId="36998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098B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double.NaN;</w:t>
      </w:r>
    </w:p>
    <w:p w14:paraId="686EC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C462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0DA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meanSquareActual = actualPrices.Select(v =&gt; v * v).Average();</w:t>
      </w:r>
    </w:p>
    <w:p w14:paraId="7D881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(meanSquareActual &lt; 1e-12)</w:t>
      </w:r>
    </w:p>
    <w:p w14:paraId="6194A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CB86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double.NaN;</w:t>
      </w:r>
    </w:p>
    <w:p w14:paraId="6600A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2569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EB54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(metricValue / meanSquareActual) * 100.0;</w:t>
      </w:r>
    </w:p>
    <w:p w14:paraId="6F980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6667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152E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string FormatPercent(double value)</w:t>
      </w:r>
    </w:p>
    <w:p w14:paraId="5F0AB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0354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double.IsNaN(value) || double.IsInfinity(value) ? "н/д" : $"{value:F2}%";</w:t>
      </w:r>
    </w:p>
    <w:p w14:paraId="5A846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C85F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7E51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void SetBusy(bool value)</w:t>
      </w:r>
    </w:p>
    <w:p w14:paraId="18F93F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4928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(IsBusy == value)</w:t>
      </w:r>
    </w:p>
    <w:p w14:paraId="2CC42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EE45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return;</w:t>
      </w:r>
    </w:p>
    <w:p w14:paraId="39BCA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6A7C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AAB5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IsBusy = value;</w:t>
      </w:r>
    </w:p>
    <w:p w14:paraId="6655D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LoadCsvCommand.RaiseCanExecuteChanged();</w:t>
      </w:r>
    </w:p>
    <w:p w14:paraId="2E43F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LoadMoexCommand.RaiseCanExecuteChanged();</w:t>
      </w:r>
    </w:p>
    <w:p w14:paraId="7D8A9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RunCommand.RaiseCanExecuteChanged();</w:t>
      </w:r>
    </w:p>
    <w:p w14:paraId="445E6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ExportResultsCommand.RaiseCanExecuteChanged();</w:t>
      </w:r>
    </w:p>
    <w:p w14:paraId="24CCB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0D517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7C54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List&lt;DateTime?&gt; BuildBestDates(IReadOnlyList&lt;DateTime?&gt; allDates, int trainReturnsCount, int forecastCount)</w:t>
      </w:r>
    </w:p>
    <w:p w14:paraId="4C29C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4ECB2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result = new List&lt;DateTime?&gt;(forecastCount);</w:t>
      </w:r>
    </w:p>
    <w:p w14:paraId="06105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0; i &lt; forecastCount; i++)</w:t>
      </w:r>
    </w:p>
    <w:p w14:paraId="48EE4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6727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dateIndex = trainReturnsCount + 1 + i;</w:t>
      </w:r>
    </w:p>
    <w:p w14:paraId="2EA48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result.Add(dateIndex &gt;= 0 &amp;&amp; dateIndex &lt; allDates.Count ? allDates[dateIndex] : null);</w:t>
      </w:r>
    </w:p>
    <w:p w14:paraId="35F9B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65D3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4571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result;</w:t>
      </w:r>
    </w:p>
    <w:p w14:paraId="669098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71AC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7733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PlotModel BuildEmptyPlotModel()</w:t>
      </w:r>
    </w:p>
    <w:p w14:paraId="3BD3B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FEF5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model = new PlotModel { Title = "Прогноз цены" };</w:t>
      </w:r>
    </w:p>
    <w:p w14:paraId="0D8D5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model.Axes.Add(new LinearAxis { Position = AxisPosition.Bottom, Title = "Дата" });</w:t>
      </w:r>
    </w:p>
    <w:p w14:paraId="6FDCD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model.Axes.Add(new LinearAxis { Position = AxisPosition.Left, Title = "Цена" });</w:t>
      </w:r>
    </w:p>
    <w:p w14:paraId="5C742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model;</w:t>
      </w:r>
    </w:p>
    <w:p w14:paraId="4B988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2398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E9CB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PlotModel BuildPlot(</w:t>
      </w:r>
    </w:p>
    <w:p w14:paraId="7AE4C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ForecastResult bestResult,</w:t>
      </w:r>
    </w:p>
    <w:p w14:paraId="4998B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IReadOnlyList&lt;double&gt; allPrices,</w:t>
      </w:r>
    </w:p>
    <w:p w14:paraId="12BF3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IReadOnlyList&lt;DateTime?&gt; allCsvDates,</w:t>
      </w:r>
    </w:p>
    <w:p w14:paraId="136DD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int maxPlotPoints)</w:t>
      </w:r>
    </w:p>
    <w:p w14:paraId="71BEE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7616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model = new PlotModel</w:t>
      </w:r>
    </w:p>
    <w:p w14:paraId="41DA6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6471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Title = $"Прогноз цены (лучшее m = {bestResult.Memory})",</w:t>
      </w:r>
    </w:p>
    <w:p w14:paraId="64B6D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IsLegendVisible = true</w:t>
      </w:r>
    </w:p>
    <w:p w14:paraId="2AEC7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};</w:t>
      </w:r>
    </w:p>
    <w:p w14:paraId="071D8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model.Legends.Add(new Legend</w:t>
      </w:r>
    </w:p>
    <w:p w14:paraId="18ED1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0848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LegendPosition = LegendPosition.RightTop,</w:t>
      </w:r>
    </w:p>
    <w:p w14:paraId="65430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LegendPlacement = LegendPlacement.Outside</w:t>
      </w:r>
    </w:p>
    <w:p w14:paraId="4C671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});</w:t>
      </w:r>
    </w:p>
    <w:p w14:paraId="49033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662A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csvDateBounds = allCsvDates</w:t>
      </w:r>
    </w:p>
    <w:p w14:paraId="4C706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.Where(d =&gt; d.HasValue)</w:t>
      </w:r>
    </w:p>
    <w:p w14:paraId="2DC84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.Select(d =&gt; d!.Value)</w:t>
      </w:r>
    </w:p>
    <w:p w14:paraId="50548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.OrderBy(d =&gt; d)</w:t>
      </w:r>
    </w:p>
    <w:p w14:paraId="39F0F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.ToArray();</w:t>
      </w:r>
    </w:p>
    <w:p w14:paraId="74AFB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8F44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hasCsvDates = csvDateBounds.Length &gt; 0;</w:t>
      </w:r>
    </w:p>
    <w:p w14:paraId="1B5D2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useDateAxis = hasCsvDates;</w:t>
      </w:r>
    </w:p>
    <w:p w14:paraId="090FC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472B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yValues = allPrices</w:t>
      </w:r>
    </w:p>
    <w:p w14:paraId="6A5E5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.Concat(bestResult.PredictedPrices)</w:t>
      </w:r>
    </w:p>
    <w:p w14:paraId="42828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.Where(v =&gt; !double.IsNaN(v) &amp;&amp; !double.IsInfinity(v))</w:t>
      </w:r>
    </w:p>
    <w:p w14:paraId="67581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.ToArray();</w:t>
      </w:r>
    </w:p>
    <w:p w14:paraId="5C18A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A1F4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(yValues.Length == 0)</w:t>
      </w:r>
    </w:p>
    <w:p w14:paraId="7970B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381F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BuildEmptyPlotModel();</w:t>
      </w:r>
    </w:p>
    <w:p w14:paraId="05246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8561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EB5D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minY = yValues.Min();</w:t>
      </w:r>
    </w:p>
    <w:p w14:paraId="1C36E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maxY = yValues.Max();</w:t>
      </w:r>
    </w:p>
    <w:p w14:paraId="1CAFC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(Math.Abs(maxY - minY) &lt; 1e-12)</w:t>
      </w:r>
    </w:p>
    <w:p w14:paraId="1CEF7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FBC6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delta = Math.Abs(minY) &gt; 1e-12 ? Math.Abs(minY) * 0.01 : 1.0;</w:t>
      </w:r>
    </w:p>
    <w:p w14:paraId="7E883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minY -= delta;</w:t>
      </w:r>
    </w:p>
    <w:p w14:paraId="56D01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maxY += delta;</w:t>
      </w:r>
    </w:p>
    <w:p w14:paraId="67A52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90C3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030D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(useDateAxis)</w:t>
      </w:r>
    </w:p>
    <w:p w14:paraId="3DF28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EE46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minDate = csvDateBounds.First();</w:t>
      </w:r>
    </w:p>
    <w:p w14:paraId="3F635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maxDate = csvDateBounds.Last();</w:t>
      </w:r>
    </w:p>
    <w:p w14:paraId="58D9B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(maxDate &lt;= minDate)</w:t>
      </w:r>
    </w:p>
    <w:p w14:paraId="2135F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494A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maxDate = minDate.AddDays(1);</w:t>
      </w:r>
    </w:p>
    <w:p w14:paraId="12374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98E6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DCE8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totalDays = Math.Max(1.0, (maxDate - minDate).TotalDays);</w:t>
      </w:r>
    </w:p>
    <w:p w14:paraId="02888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majorStepDays = Math.Max(1.0, Math.Ceiling(totalDays / 8.0));</w:t>
      </w:r>
    </w:p>
    <w:p w14:paraId="18F80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16B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model.Axes.Add(new DateTimeAxis</w:t>
      </w:r>
    </w:p>
    <w:p w14:paraId="07F9D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B258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Position = AxisPosition.Bottom,</w:t>
      </w:r>
    </w:p>
    <w:p w14:paraId="3AF89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Title = "Дата",</w:t>
      </w:r>
    </w:p>
    <w:p w14:paraId="4F773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StringFormat = "yyyy-MM-dd",</w:t>
      </w:r>
    </w:p>
    <w:p w14:paraId="47E45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IntervalType = DateTimeIntervalType.Days,</w:t>
      </w:r>
    </w:p>
    <w:p w14:paraId="56FB5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MinorIntervalType = DateTimeIntervalType.Days,</w:t>
      </w:r>
    </w:p>
    <w:p w14:paraId="53CC0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MajorStep = majorStepDays,</w:t>
      </w:r>
    </w:p>
    <w:p w14:paraId="374CE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MinorStep = Math.Max(1.0, Math.Floor(majorStepDays / 2.0)),</w:t>
      </w:r>
    </w:p>
    <w:p w14:paraId="61413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Angle = 45,</w:t>
      </w:r>
    </w:p>
    <w:p w14:paraId="066F4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MinimumPadding = 0,</w:t>
      </w:r>
    </w:p>
    <w:p w14:paraId="1D107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MaximumPadding = 0,</w:t>
      </w:r>
    </w:p>
    <w:p w14:paraId="026F4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Minimum = DateTimeAxis.ToDouble(minDate),</w:t>
      </w:r>
    </w:p>
    <w:p w14:paraId="410E3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Maximum = DateTimeAxis.ToDouble(maxDate),</w:t>
      </w:r>
    </w:p>
    <w:p w14:paraId="0996C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AbsoluteMinimum = DateTimeAxis.ToDouble(minDate),</w:t>
      </w:r>
    </w:p>
    <w:p w14:paraId="7E10F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AbsoluteMaximum = DateTimeAxis.ToDouble(maxDate),</w:t>
      </w:r>
    </w:p>
    <w:p w14:paraId="1DA36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IsPanEnabled = false,</w:t>
      </w:r>
    </w:p>
    <w:p w14:paraId="65F33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IsZoomEnabled = false</w:t>
      </w:r>
    </w:p>
    <w:p w14:paraId="4662B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});</w:t>
      </w:r>
    </w:p>
    <w:p w14:paraId="65174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2F61A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else</w:t>
      </w:r>
    </w:p>
    <w:p w14:paraId="3D3E5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01A19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maxX = Math.Max(1, bestResult.ActualPrices.Count - 1);</w:t>
      </w:r>
    </w:p>
    <w:p w14:paraId="77BA4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model.Axes.Add(new LinearAxis</w:t>
      </w:r>
    </w:p>
    <w:p w14:paraId="506E8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68DB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Position = AxisPosition.Bottom,</w:t>
      </w:r>
    </w:p>
    <w:p w14:paraId="56716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Title = "Дата",</w:t>
      </w:r>
    </w:p>
    <w:p w14:paraId="44B2E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MinimumPadding = 0,</w:t>
      </w:r>
    </w:p>
    <w:p w14:paraId="7E9E4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MaximumPadding = 0,</w:t>
      </w:r>
    </w:p>
    <w:p w14:paraId="14849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Minimum = 0,</w:t>
      </w:r>
    </w:p>
    <w:p w14:paraId="7B90E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Maximum = maxX,</w:t>
      </w:r>
    </w:p>
    <w:p w14:paraId="1AEB9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AbsoluteMinimum = 0,</w:t>
      </w:r>
    </w:p>
    <w:p w14:paraId="4646C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AbsoluteMaximum = maxX,</w:t>
      </w:r>
    </w:p>
    <w:p w14:paraId="4A8CE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IsPanEnabled = false,</w:t>
      </w:r>
    </w:p>
    <w:p w14:paraId="4A816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IsZoomEnabled = false</w:t>
      </w:r>
    </w:p>
    <w:p w14:paraId="23E44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});</w:t>
      </w:r>
    </w:p>
    <w:p w14:paraId="1CFAC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5DEE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795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model.Axes.Add(new LinearAxis</w:t>
      </w:r>
    </w:p>
    <w:p w14:paraId="193A7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D7BE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Position = AxisPosition.Left,</w:t>
      </w:r>
    </w:p>
    <w:p w14:paraId="514BA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Title = "Цена",</w:t>
      </w:r>
    </w:p>
    <w:p w14:paraId="6EDFE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MinimumPadding = 0,</w:t>
      </w:r>
    </w:p>
    <w:p w14:paraId="62D19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MaximumPadding = 0,</w:t>
      </w:r>
    </w:p>
    <w:p w14:paraId="0923D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Minimum = minY,</w:t>
      </w:r>
    </w:p>
    <w:p w14:paraId="73751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Maximum = maxY,</w:t>
      </w:r>
    </w:p>
    <w:p w14:paraId="741BC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AbsoluteMinimum = minY,</w:t>
      </w:r>
    </w:p>
    <w:p w14:paraId="420A3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AbsoluteMaximum = maxY,</w:t>
      </w:r>
    </w:p>
    <w:p w14:paraId="371E2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IsPanEnabled = false,</w:t>
      </w:r>
    </w:p>
    <w:p w14:paraId="2FF5F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IsZoomEnabled = false</w:t>
      </w:r>
    </w:p>
    <w:p w14:paraId="6F466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});</w:t>
      </w:r>
    </w:p>
    <w:p w14:paraId="556F1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E981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actualSeries = new LineSeries { Title = "Изначальная цена", StrokeThickness = 2 };</w:t>
      </w:r>
    </w:p>
    <w:p w14:paraId="2E528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predictedSeries = new LineSeries { Title = "Прогнозная цена", StrokeThickness = 2 };</w:t>
      </w:r>
    </w:p>
    <w:p w14:paraId="62C3F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actualPlotIndices = BuildPlotIndices(allPrices.Count, maxPlotPoints);</w:t>
      </w:r>
    </w:p>
    <w:p w14:paraId="37613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forecastStartIndex = bestResult.TrainReturnsCount + 1;</w:t>
      </w:r>
    </w:p>
    <w:p w14:paraId="6D631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predictedPlotIndices = BuildPlotIndices(bestResult.PredictedPrices.Count, maxPlotPoints);</w:t>
      </w:r>
    </w:p>
    <w:p w14:paraId="77AD2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2F83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i in actualPlotIndices)</w:t>
      </w:r>
    </w:p>
    <w:p w14:paraId="3AF82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78F28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(i &lt; 0 || i &gt;= allPrices.Count)</w:t>
      </w:r>
    </w:p>
    <w:p w14:paraId="6BF76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2974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4ED4E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35DB4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73C9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(double.IsNaN(allPrices[i]) || double.IsInfinity(allPrices[i]))</w:t>
      </w:r>
    </w:p>
    <w:p w14:paraId="6FAF1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37DDF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53B51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2953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B062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x = (double)i;</w:t>
      </w:r>
    </w:p>
    <w:p w14:paraId="5889D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(useDateAxis)</w:t>
      </w:r>
    </w:p>
    <w:p w14:paraId="04F52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302E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DateTime pointDate;</w:t>
      </w:r>
    </w:p>
    <w:p w14:paraId="7949A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(i &lt; allCsvDates.Count &amp;&amp; allCsvDates[i].HasValue)</w:t>
      </w:r>
    </w:p>
    <w:p w14:paraId="7E39E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46E74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pointDate = allCsvDates[i]!.Value;</w:t>
      </w:r>
    </w:p>
    <w:p w14:paraId="39F44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38A1F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else</w:t>
      </w:r>
    </w:p>
    <w:p w14:paraId="2788C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241F4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minDate = csvDateBounds.First();</w:t>
      </w:r>
    </w:p>
    <w:p w14:paraId="27AA1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maxDate = csvDateBounds.Last();</w:t>
      </w:r>
    </w:p>
    <w:p w14:paraId="2D12A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totalDays = Math.Max(1.0, (maxDate - minDate).TotalDays);</w:t>
      </w:r>
    </w:p>
    <w:p w14:paraId="3E1C1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ratio = allPrices.Count &gt; 1</w:t>
      </w:r>
    </w:p>
    <w:p w14:paraId="4902D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? (double)i / (allPrices.Count - 1)</w:t>
      </w:r>
    </w:p>
    <w:p w14:paraId="25224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: 0.0;</w:t>
      </w:r>
    </w:p>
    <w:p w14:paraId="17A46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pointDate = minDate.AddDays(totalDays * ratio);</w:t>
      </w:r>
    </w:p>
    <w:p w14:paraId="2B7F0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0EF68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0FA5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x = DateTimeAxis.ToDouble(pointDate);</w:t>
      </w:r>
    </w:p>
    <w:p w14:paraId="0D69F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24C2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C480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actualSeries.Points.Add(new DataPoint(x, allPrices[i]));</w:t>
      </w:r>
    </w:p>
    <w:p w14:paraId="329FE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966A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41E8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foreach (var localIndex in predictedPlotIndices)</w:t>
      </w:r>
    </w:p>
    <w:p w14:paraId="7AB95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FFA7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(localIndex &lt; 0 || localIndex &gt;= bestResult.PredictedPrices.Count)</w:t>
      </w:r>
    </w:p>
    <w:p w14:paraId="54D49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5EF7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1F498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63EF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DD3B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predictedPrice = bestResult.PredictedPrices[localIndex];</w:t>
      </w:r>
    </w:p>
    <w:p w14:paraId="45919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(double.IsNaN(predictedPrice) || double.IsInfinity(predictedPrice))</w:t>
      </w:r>
    </w:p>
    <w:p w14:paraId="62D42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1B8FD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28FBF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25ABF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7C9D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globalIndex = forecastStartIndex + localIndex;</w:t>
      </w:r>
    </w:p>
    <w:p w14:paraId="57E97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x = (double)globalIndex;</w:t>
      </w:r>
    </w:p>
    <w:p w14:paraId="0B803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(useDateAxis)</w:t>
      </w:r>
    </w:p>
    <w:p w14:paraId="2C3A2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57859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DateTime pointDate;</w:t>
      </w:r>
    </w:p>
    <w:p w14:paraId="02B3C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if (globalIndex &lt; allCsvDates.Count &amp;&amp; allCsvDates[globalIndex].HasValue)</w:t>
      </w:r>
    </w:p>
    <w:p w14:paraId="5B3E6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61442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pointDate = allCsvDates[globalIndex]!.Value;</w:t>
      </w:r>
    </w:p>
    <w:p w14:paraId="488F3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07787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else</w:t>
      </w:r>
    </w:p>
    <w:p w14:paraId="75236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{</w:t>
      </w:r>
    </w:p>
    <w:p w14:paraId="45BC9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minDate = csvDateBounds.First();</w:t>
      </w:r>
    </w:p>
    <w:p w14:paraId="16F66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maxDate = csvDateBounds.Last();</w:t>
      </w:r>
    </w:p>
    <w:p w14:paraId="13A14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totalDays = Math.Max(1.0, (maxDate - minDate).TotalDays);</w:t>
      </w:r>
    </w:p>
    <w:p w14:paraId="31F93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var ratio = allPrices.Count &gt; 1</w:t>
      </w:r>
    </w:p>
    <w:p w14:paraId="022A9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? (double)Math.Min(globalIndex, allPrices.Count - 1) / (allPrices.Count - 1)</w:t>
      </w:r>
    </w:p>
    <w:p w14:paraId="4C0BD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: 0.0;</w:t>
      </w:r>
    </w:p>
    <w:p w14:paraId="4D5FF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pointDate = minDate.AddDays(totalDays * ratio);</w:t>
      </w:r>
    </w:p>
    <w:p w14:paraId="3A4A9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}</w:t>
      </w:r>
    </w:p>
    <w:p w14:paraId="13CA9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3423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x = DateTimeAxis.ToDouble(pointDate);</w:t>
      </w:r>
    </w:p>
    <w:p w14:paraId="43A68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011DD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34E8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predictedSeries.Points.Add(new DataPoint(x, predictedPrice));</w:t>
      </w:r>
    </w:p>
    <w:p w14:paraId="44271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96F1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3647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model.Series.Add(actualSeries);</w:t>
      </w:r>
    </w:p>
    <w:p w14:paraId="19559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model.Series.Add(predictedSeries);</w:t>
      </w:r>
    </w:p>
    <w:p w14:paraId="3307B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model;</w:t>
      </w:r>
    </w:p>
    <w:p w14:paraId="45A93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62F70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3004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IPlotController BuildLockedPlotController()</w:t>
      </w:r>
    </w:p>
    <w:p w14:paraId="7E5AD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091F9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controller = new PlotController();</w:t>
      </w:r>
    </w:p>
    <w:p w14:paraId="24D91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controller.UnbindAll();</w:t>
      </w:r>
    </w:p>
    <w:p w14:paraId="75B85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controller;</w:t>
      </w:r>
    </w:p>
    <w:p w14:paraId="6F3A3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07BFF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783C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static IReadOnlyList&lt;int&gt; BuildPlotIndices(int totalCount, int maxPoints)</w:t>
      </w:r>
    </w:p>
    <w:p w14:paraId="106C4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9F77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(totalCount &lt;= 0)</w:t>
      </w:r>
    </w:p>
    <w:p w14:paraId="748F9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EA1A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Array.Empty&lt;int&gt;();</w:t>
      </w:r>
    </w:p>
    <w:p w14:paraId="4D1BF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D9FB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C768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(totalCount &lt;= maxPoints || maxPoints &lt; 2)</w:t>
      </w:r>
    </w:p>
    <w:p w14:paraId="37945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15294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Enumerable.Range(0, totalCount).ToArray();</w:t>
      </w:r>
    </w:p>
    <w:p w14:paraId="183B1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3AE28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BC1B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result = new List&lt;int&gt;(maxPoints);</w:t>
      </w:r>
    </w:p>
    <w:p w14:paraId="19F59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step = (double)(totalCount - 1) / (maxPoints - 1);</w:t>
      </w:r>
    </w:p>
    <w:p w14:paraId="39690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previous = -1;</w:t>
      </w:r>
    </w:p>
    <w:p w14:paraId="47B5C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17D5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for (var i = 0; i &lt; maxPoints; i++)</w:t>
      </w:r>
    </w:p>
    <w:p w14:paraId="1DA0B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38561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var index = (int)Math.Round(i * step, MidpointRounding.AwayFromZero);</w:t>
      </w:r>
    </w:p>
    <w:p w14:paraId="40621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(index &gt;= totalCount)</w:t>
      </w:r>
    </w:p>
    <w:p w14:paraId="5F859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2B9DD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index = totalCount - 1;</w:t>
      </w:r>
    </w:p>
    <w:p w14:paraId="73DC3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5FCB9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338C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if (index == previous)</w:t>
      </w:r>
    </w:p>
    <w:p w14:paraId="176D1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B2DD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continue;</w:t>
      </w:r>
    </w:p>
    <w:p w14:paraId="29528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FDC6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0F70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result.Add(index);</w:t>
      </w:r>
    </w:p>
    <w:p w14:paraId="1E515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previous = index;</w:t>
      </w:r>
    </w:p>
    <w:p w14:paraId="0C1D2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C725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D3EC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(result[^1] != totalCount - 1)</w:t>
      </w:r>
    </w:p>
    <w:p w14:paraId="79B16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8AD5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result.Add(totalCount - 1);</w:t>
      </w:r>
    </w:p>
    <w:p w14:paraId="54381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69163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1391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result;</w:t>
      </w:r>
    </w:p>
    <w:p w14:paraId="21E41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BC92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4AA6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bool SetField&lt;T&gt;(ref T field, T value, [CallerMemberName] string? propertyName = null)</w:t>
      </w:r>
    </w:p>
    <w:p w14:paraId="7E4E5D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CD6E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if (EqualityComparer&lt;T&gt;.Default.Equals(field, value))</w:t>
      </w:r>
    </w:p>
    <w:p w14:paraId="139F1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65CEF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return false;</w:t>
      </w:r>
    </w:p>
    <w:p w14:paraId="434C7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1E815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AF6F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field = value;</w:t>
      </w:r>
    </w:p>
    <w:p w14:paraId="3D62C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PropertyChanged?.Invoke(this, new PropertyChangedEventArgs(propertyName));</w:t>
      </w:r>
    </w:p>
    <w:p w14:paraId="0FC14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true;</w:t>
      </w:r>
    </w:p>
    <w:p w14:paraId="41CE3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775F0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4FB1E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01C3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</w:t>
      </w:r>
    </w:p>
    <w:p w14:paraId="1C18C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CAAE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CaForecast.WpfApp/MainWindow.xaml</w:t>
      </w:r>
    </w:p>
    <w:p w14:paraId="168ED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3E3B8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&lt;Window x:Class="CaForecast.WpfApp.MainWindow"</w:t>
      </w:r>
    </w:p>
    <w:p w14:paraId="36078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xmlns="http://schemas.microsoft.com/winfx/2006/xaml/presentation"</w:t>
      </w:r>
    </w:p>
    <w:p w14:paraId="0F1B3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xmlns:x="http://schemas.microsoft.com/winfx/2006/xaml"</w:t>
      </w:r>
    </w:p>
    <w:p w14:paraId="0257C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xmlns:d="http://schemas.microsoft.com/expression/blend/2008"</w:t>
      </w:r>
    </w:p>
    <w:p w14:paraId="4F7CD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xmlns:mc="http://schemas.openxmlformats.org/markup-compatibility/2006"</w:t>
      </w:r>
    </w:p>
    <w:p w14:paraId="7DC7D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xmlns:oxy="http://oxyplot.org/wpf"</w:t>
      </w:r>
    </w:p>
    <w:p w14:paraId="56A14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mc:Ignorable="d"</w:t>
      </w:r>
    </w:p>
    <w:p w14:paraId="7AAD4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Title="Прогноз на основе трехцветного КА"</w:t>
      </w:r>
    </w:p>
    <w:p w14:paraId="47573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Height="900"</w:t>
      </w:r>
    </w:p>
    <w:p w14:paraId="061C6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Width="1280"</w:t>
      </w:r>
    </w:p>
    <w:p w14:paraId="53D4A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MinHeight="700"</w:t>
      </w:r>
    </w:p>
    <w:p w14:paraId="01B51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MinWidth="1024"&gt;</w:t>
      </w:r>
    </w:p>
    <w:p w14:paraId="6B28C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&lt;Window.Resources&gt;</w:t>
      </w:r>
    </w:p>
    <w:p w14:paraId="464E8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&lt;BooleanToVisibilityConverter x:Key="BoolToVisibilityConverter" /&gt;</w:t>
      </w:r>
    </w:p>
    <w:p w14:paraId="55490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&lt;/Window.Resources&gt;</w:t>
      </w:r>
    </w:p>
    <w:p w14:paraId="6DCAD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&lt;Grid Margin="12"&gt;</w:t>
      </w:r>
    </w:p>
    <w:p w14:paraId="5CE41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&lt;Grid.RowDefinitions&gt;</w:t>
      </w:r>
    </w:p>
    <w:p w14:paraId="32612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&lt;RowDefinition Height="Auto" /&gt;</w:t>
      </w:r>
    </w:p>
    <w:p w14:paraId="395E4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&lt;RowDefinition Height="*" /&gt;</w:t>
      </w:r>
    </w:p>
    <w:p w14:paraId="44619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&lt;RowDefinition Height="Auto" /&gt;</w:t>
      </w:r>
    </w:p>
    <w:p w14:paraId="658CC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&lt;/Grid.RowDefinitions&gt;</w:t>
      </w:r>
    </w:p>
    <w:p w14:paraId="5BF08D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77B7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&lt;Border Grid.Row="0"</w:t>
      </w:r>
    </w:p>
    <w:p w14:paraId="35D77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Padding="12"</w:t>
      </w:r>
    </w:p>
    <w:p w14:paraId="41058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BorderBrush="#DDDDDD"</w:t>
      </w:r>
    </w:p>
    <w:p w14:paraId="3450A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BorderThickness="1"</w:t>
      </w:r>
    </w:p>
    <w:p w14:paraId="09A6D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CornerRadius="8"&gt;</w:t>
      </w:r>
    </w:p>
    <w:p w14:paraId="2CACF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&lt;Grid&gt;</w:t>
      </w:r>
    </w:p>
    <w:p w14:paraId="38FB5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&lt;Grid.RowDefinitions&gt;</w:t>
      </w:r>
    </w:p>
    <w:p w14:paraId="7F238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&lt;RowDefinition Height="Auto" /&gt;</w:t>
      </w:r>
    </w:p>
    <w:p w14:paraId="48FA9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&lt;RowDefinition Height="Auto" /&gt;</w:t>
      </w:r>
    </w:p>
    <w:p w14:paraId="39176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&lt;RowDefinition Height="Auto" /&gt;</w:t>
      </w:r>
    </w:p>
    <w:p w14:paraId="5D1D8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&lt;/Grid.RowDefinitions&gt;</w:t>
      </w:r>
    </w:p>
    <w:p w14:paraId="79D96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040E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&lt;DockPanel Grid.Row="0"</w:t>
      </w:r>
    </w:p>
    <w:p w14:paraId="459FF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LastChildFill="True"&gt;</w:t>
      </w:r>
    </w:p>
    <w:p w14:paraId="48FCF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&lt;Button Content="Загрузить CSV"</w:t>
      </w:r>
    </w:p>
    <w:p w14:paraId="6D0E4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Command="{Binding LoadCsvCommand}"</w:t>
      </w:r>
    </w:p>
    <w:p w14:paraId="32797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Width="130"</w:t>
      </w:r>
    </w:p>
    <w:p w14:paraId="66B31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Margin="0,0,8,0"</w:t>
      </w:r>
    </w:p>
    <w:p w14:paraId="63C7A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DockPanel.Dock="Left" /&gt;</w:t>
      </w:r>
    </w:p>
    <w:p w14:paraId="2B7E9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&lt;Button Content="Новый API запрос"</w:t>
      </w:r>
    </w:p>
    <w:p w14:paraId="5EA06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Command="{Binding ShowMoexInputsCommand}"</w:t>
      </w:r>
    </w:p>
    <w:p w14:paraId="2AEBE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Width="150"</w:t>
      </w:r>
    </w:p>
    <w:p w14:paraId="06831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Margin="0,0,8,0"</w:t>
      </w:r>
    </w:p>
    <w:p w14:paraId="3270E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DockPanel.Dock="Left" /&gt;</w:t>
      </w:r>
    </w:p>
    <w:p w14:paraId="7C22C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Text="{Binding SelectedFilePath}"</w:t>
      </w:r>
    </w:p>
    <w:p w14:paraId="3E372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163F2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TextTrimming="CharacterEllipsis"</w:t>
      </w:r>
    </w:p>
    <w:p w14:paraId="4F250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MinWidth="200" /&gt;</w:t>
      </w:r>
    </w:p>
    <w:p w14:paraId="083FC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&lt;/DockPanel&gt;</w:t>
      </w:r>
    </w:p>
    <w:p w14:paraId="3DBC6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A3B7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&lt;WrapPanel Grid.Row="1"</w:t>
      </w:r>
    </w:p>
    <w:p w14:paraId="61364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Margin="0,10,0,0"</w:t>
      </w:r>
    </w:p>
    <w:p w14:paraId="02B2E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ItemHeight="28"&gt;</w:t>
      </w:r>
    </w:p>
    <w:p w14:paraId="2CF65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Text="С:"</w:t>
      </w:r>
    </w:p>
    <w:p w14:paraId="344EB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56AB7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5F978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Width="110"</w:t>
      </w:r>
    </w:p>
    <w:p w14:paraId="58F0D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Margin="0,0,16,0"</w:t>
      </w:r>
    </w:p>
    <w:p w14:paraId="59220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FromDateText, UpdateSourceTrigger=PropertyChanged}"</w:t>
      </w:r>
    </w:p>
    <w:p w14:paraId="221F9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0DE6B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60D7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Text="По:"</w:t>
      </w:r>
    </w:p>
    <w:p w14:paraId="054EC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21064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50B97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Width="110"</w:t>
      </w:r>
    </w:p>
    <w:p w14:paraId="4E2B6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Margin="0,0,16,0"</w:t>
      </w:r>
    </w:p>
    <w:p w14:paraId="6AB02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TillDateText, UpdateSourceTrigger=PropertyChanged}"</w:t>
      </w:r>
    </w:p>
    <w:p w14:paraId="4B50D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3765B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DFF3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Text="Доля выборки, %:"</w:t>
      </w:r>
    </w:p>
    <w:p w14:paraId="7D395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674EA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476B1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Width="90"</w:t>
      </w:r>
    </w:p>
    <w:p w14:paraId="27CE4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Margin="0,0,16,0"</w:t>
      </w:r>
    </w:p>
    <w:p w14:paraId="0C8FC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TrainPercentText, UpdateSourceTrigger=PropertyChanged}"</w:t>
      </w:r>
    </w:p>
    <w:p w14:paraId="71A55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211A6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6458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Text="k:"</w:t>
      </w:r>
    </w:p>
    <w:p w14:paraId="62E42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75C83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6B4BC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Width="90"</w:t>
      </w:r>
    </w:p>
    <w:p w14:paraId="48C93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Margin="0,0,16,0"</w:t>
      </w:r>
    </w:p>
    <w:p w14:paraId="3BD7D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KText, UpdateSourceTrigger=PropertyChanged}"</w:t>
      </w:r>
    </w:p>
    <w:p w14:paraId="3142F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5EFC7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D8B3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Text="max(m):"</w:t>
      </w:r>
    </w:p>
    <w:p w14:paraId="79796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40A47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46F56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Width="90"</w:t>
      </w:r>
    </w:p>
    <w:p w14:paraId="2EA73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Margin="0,0,16,0"</w:t>
      </w:r>
    </w:p>
    <w:p w14:paraId="31154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MaxMemoryMText, UpdateSourceTrigger=PropertyChanged}"</w:t>
      </w:r>
    </w:p>
    <w:p w14:paraId="6CE9D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05784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130E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Text="Макс. точек графика:"</w:t>
      </w:r>
    </w:p>
    <w:p w14:paraId="0C336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5A897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3E944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Width="110"</w:t>
      </w:r>
    </w:p>
    <w:p w14:paraId="5C284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MaxPlotPointsText, UpdateSourceTrigger=PropertyChanged}"</w:t>
      </w:r>
    </w:p>
    <w:p w14:paraId="10224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181FC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&lt;/WrapPanel&gt;</w:t>
      </w:r>
    </w:p>
    <w:p w14:paraId="61D4F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2541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&lt;WrapPanel Grid.Row="2"</w:t>
      </w:r>
    </w:p>
    <w:p w14:paraId="2084E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Margin="0,10,0,0"</w:t>
      </w:r>
    </w:p>
    <w:p w14:paraId="49DC9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ItemHeight="28"</w:t>
      </w:r>
    </w:p>
    <w:p w14:paraId="68F22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Visibility="{Binding IsApiInputsVisible, Converter={StaticResource BoolToVisibilityConverter}}"&gt;</w:t>
      </w:r>
    </w:p>
    <w:p w14:paraId="29925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Text="Тикер:"</w:t>
      </w:r>
    </w:p>
    <w:p w14:paraId="3DC53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4A193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20F6E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Width="90"</w:t>
      </w:r>
    </w:p>
    <w:p w14:paraId="658A7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Margin="0,0,16,0"</w:t>
      </w:r>
    </w:p>
    <w:p w14:paraId="6B77B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SecIdText, UpdateSourceTrigger=PropertyChanged}"</w:t>
      </w:r>
    </w:p>
    <w:p w14:paraId="3C3C3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78CA2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08A7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Text="Режим торгов:"</w:t>
      </w:r>
    </w:p>
    <w:p w14:paraId="1A5F5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VerticalAlignment="Center"</w:t>
      </w:r>
    </w:p>
    <w:p w14:paraId="39207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Margin="0,0,6,0" /&gt;</w:t>
      </w:r>
    </w:p>
    <w:p w14:paraId="7D7AE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&lt;TextBox Width="90"</w:t>
      </w:r>
    </w:p>
    <w:p w14:paraId="314AF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Margin="0,0,16,0"</w:t>
      </w:r>
    </w:p>
    <w:p w14:paraId="6C573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Text="{Binding BoardIdText, UpdateSourceTrigger=PropertyChanged}"</w:t>
      </w:r>
    </w:p>
    <w:p w14:paraId="7C751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VerticalContentAlignment="Center" /&gt;</w:t>
      </w:r>
    </w:p>
    <w:p w14:paraId="225B0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C138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&lt;Button Content="Загрузить MOEX ISS"</w:t>
      </w:r>
    </w:p>
    <w:p w14:paraId="263A3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Command="{Binding LoadMoexCommand}"</w:t>
      </w:r>
    </w:p>
    <w:p w14:paraId="778B5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Width="150"</w:t>
      </w:r>
    </w:p>
    <w:p w14:paraId="60C24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Margin="0,0,8,0" /&gt;</w:t>
      </w:r>
    </w:p>
    <w:p w14:paraId="106DC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&lt;Button Content="Скрыть"</w:t>
      </w:r>
    </w:p>
    <w:p w14:paraId="6B9A8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Command="{Binding HideMoexInputsCommand}"</w:t>
      </w:r>
    </w:p>
    <w:p w14:paraId="025F0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Width="90" /&gt;</w:t>
      </w:r>
    </w:p>
    <w:p w14:paraId="781C4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&lt;/WrapPanel&gt;</w:t>
      </w:r>
    </w:p>
    <w:p w14:paraId="47F34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&lt;/Grid&gt;</w:t>
      </w:r>
    </w:p>
    <w:p w14:paraId="2A966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&lt;/Border&gt;</w:t>
      </w:r>
    </w:p>
    <w:p w14:paraId="2D043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D53D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&lt;Grid Grid.Row="1"</w:t>
      </w:r>
    </w:p>
    <w:p w14:paraId="43874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Margin="0,12,0,12"&gt;</w:t>
      </w:r>
    </w:p>
    <w:p w14:paraId="7685E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&lt;Grid.ColumnDefinitions&gt;</w:t>
      </w:r>
    </w:p>
    <w:p w14:paraId="44DF9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&lt;ColumnDefinition Width="2*" MinWidth="420" /&gt;</w:t>
      </w:r>
    </w:p>
    <w:p w14:paraId="64F09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&lt;ColumnDefinition Width="12" /&gt;</w:t>
      </w:r>
    </w:p>
    <w:p w14:paraId="10139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&lt;ColumnDefinition Width="3*" MinWidth="420" /&gt;</w:t>
      </w:r>
    </w:p>
    <w:p w14:paraId="0B3A7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&lt;/Grid.ColumnDefinitions&gt;</w:t>
      </w:r>
    </w:p>
    <w:p w14:paraId="391F3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&lt;Grid.RowDefinitions&gt;</w:t>
      </w:r>
    </w:p>
    <w:p w14:paraId="381E4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&lt;RowDefinition Height="*" /&gt;</w:t>
      </w:r>
    </w:p>
    <w:p w14:paraId="2BCBA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&lt;RowDefinition Height="12" /&gt;</w:t>
      </w:r>
    </w:p>
    <w:p w14:paraId="262C4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&lt;RowDefinition Height="Auto" /&gt;</w:t>
      </w:r>
    </w:p>
    <w:p w14:paraId="08C21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&lt;/Grid.RowDefinitions&gt;</w:t>
      </w:r>
    </w:p>
    <w:p w14:paraId="7F3CA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F6A7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&lt;Border Grid.Column="0"</w:t>
      </w:r>
    </w:p>
    <w:p w14:paraId="00B3B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Grid.Row="0"</w:t>
      </w:r>
    </w:p>
    <w:p w14:paraId="7C45D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BorderBrush="#DDDDDD"</w:t>
      </w:r>
    </w:p>
    <w:p w14:paraId="73C4F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BorderThickness="1"</w:t>
      </w:r>
    </w:p>
    <w:p w14:paraId="66D5E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CornerRadius="8"</w:t>
      </w:r>
    </w:p>
    <w:p w14:paraId="06E0B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Padding="8"&gt;</w:t>
      </w:r>
    </w:p>
    <w:p w14:paraId="5BC2F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&lt;DockPanel&gt;</w:t>
      </w:r>
    </w:p>
    <w:p w14:paraId="77A65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Text="Таблица ошибок по m"</w:t>
      </w:r>
    </w:p>
    <w:p w14:paraId="1F2D0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FontWeight="SemiBold"</w:t>
      </w:r>
    </w:p>
    <w:p w14:paraId="36EDD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DockPanel.Dock="Top"</w:t>
      </w:r>
    </w:p>
    <w:p w14:paraId="23FE2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Margin="0,0,0,8" /&gt;</w:t>
      </w:r>
    </w:p>
    <w:p w14:paraId="3F6DC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&lt;DataGrid ItemsSource="{Binding ErrorRows}"</w:t>
      </w:r>
    </w:p>
    <w:p w14:paraId="4539A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AutoGenerateColumns="False"</w:t>
      </w:r>
    </w:p>
    <w:p w14:paraId="3DF32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IsReadOnly="True"</w:t>
      </w:r>
    </w:p>
    <w:p w14:paraId="65E9B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CanUserAddRows="False"</w:t>
      </w:r>
    </w:p>
    <w:p w14:paraId="55D7F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ColumnWidth="Auto"</w:t>
      </w:r>
    </w:p>
    <w:p w14:paraId="359B5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HorizontalScrollBarVisibility="Auto"</w:t>
      </w:r>
    </w:p>
    <w:p w14:paraId="06F38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VerticalScrollBarVisibility="Auto"&gt;</w:t>
      </w:r>
    </w:p>
    <w:p w14:paraId="7B4D9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&lt;DataGrid.Columns&gt;</w:t>
      </w:r>
    </w:p>
    <w:p w14:paraId="53826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Header="m" Binding="{Binding Memory}" /&gt;</w:t>
      </w:r>
    </w:p>
    <w:p w14:paraId="1564F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Header="MAE" Binding="{Binding Mae}" /&gt;</w:t>
      </w:r>
    </w:p>
    <w:p w14:paraId="27850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Header="MSE" Binding="{Binding Mse}" /&gt;</w:t>
      </w:r>
    </w:p>
    <w:p w14:paraId="6B8EB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Header="RMSE" Binding="{Binding Rmse}" /&gt;</w:t>
      </w:r>
    </w:p>
    <w:p w14:paraId="5861D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Header="MAPE" Binding="{Binding Mape}" /&gt;</w:t>
      </w:r>
    </w:p>
    <w:p w14:paraId="62F6A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&lt;/DataGrid.Columns&gt;</w:t>
      </w:r>
    </w:p>
    <w:p w14:paraId="32606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&lt;/DataGrid&gt;</w:t>
      </w:r>
    </w:p>
    <w:p w14:paraId="1DCA5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&lt;/DockPanel&gt;</w:t>
      </w:r>
    </w:p>
    <w:p w14:paraId="75F68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&lt;/Border&gt;</w:t>
      </w:r>
    </w:p>
    <w:p w14:paraId="25C85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0DB8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&lt;Border Grid.Column="0"</w:t>
      </w:r>
    </w:p>
    <w:p w14:paraId="15827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Grid.Row="2"</w:t>
      </w:r>
    </w:p>
    <w:p w14:paraId="7BE5E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BorderBrush="#DDDDDD"</w:t>
      </w:r>
    </w:p>
    <w:p w14:paraId="222269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BorderThickness="1"</w:t>
      </w:r>
    </w:p>
    <w:p w14:paraId="504B6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CornerRadius="8"</w:t>
      </w:r>
    </w:p>
    <w:p w14:paraId="7E469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Padding="8"&gt;</w:t>
      </w:r>
    </w:p>
    <w:p w14:paraId="75D76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&lt;DockPanel&gt;</w:t>
      </w:r>
    </w:p>
    <w:p w14:paraId="77E84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Text="Итоговая таблица (лучшее m)"</w:t>
      </w:r>
    </w:p>
    <w:p w14:paraId="577E8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FontWeight="SemiBold"</w:t>
      </w:r>
    </w:p>
    <w:p w14:paraId="66BF1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DockPanel.Dock="Top"</w:t>
      </w:r>
    </w:p>
    <w:p w14:paraId="72258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Margin="0,0,0,8" /&gt;</w:t>
      </w:r>
    </w:p>
    <w:p w14:paraId="35734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&lt;DataGrid ItemsSource="{Binding BestRows}"</w:t>
      </w:r>
    </w:p>
    <w:p w14:paraId="6954D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AutoGenerateColumns="False"</w:t>
      </w:r>
    </w:p>
    <w:p w14:paraId="24591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IsReadOnly="True"</w:t>
      </w:r>
    </w:p>
    <w:p w14:paraId="0CA0F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CanUserAddRows="False"</w:t>
      </w:r>
    </w:p>
    <w:p w14:paraId="3EB08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ColumnWidth="Auto"</w:t>
      </w:r>
    </w:p>
    <w:p w14:paraId="4DCEB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HorizontalScrollBarVisibility="Auto"</w:t>
      </w:r>
    </w:p>
    <w:p w14:paraId="13C15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VerticalScrollBarVisibility="Auto"</w:t>
      </w:r>
    </w:p>
    <w:p w14:paraId="0AD90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Height="72"&gt;</w:t>
      </w:r>
    </w:p>
    <w:p w14:paraId="35260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&lt;DataGrid.Columns&gt;</w:t>
      </w:r>
    </w:p>
    <w:p w14:paraId="44648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Header="m*" Binding="{Binding Memory}" /&gt;</w:t>
      </w:r>
    </w:p>
    <w:p w14:paraId="11347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Header="MAE, %" Binding="{Binding MaePercent}" /&gt;</w:t>
      </w:r>
    </w:p>
    <w:p w14:paraId="1C347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Header="MSE, %" Binding="{Binding MsePercent}" /&gt;</w:t>
      </w:r>
    </w:p>
    <w:p w14:paraId="28538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Header="RMSE, %" Binding="{Binding RmsePercent}" /&gt;</w:t>
      </w:r>
    </w:p>
    <w:p w14:paraId="3ED21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&lt;DataGridTextColumn Header="MAPE, %" Binding="{Binding MapePercent}" /&gt;</w:t>
      </w:r>
    </w:p>
    <w:p w14:paraId="51C51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&lt;/DataGrid.Columns&gt;</w:t>
      </w:r>
    </w:p>
    <w:p w14:paraId="7B118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&lt;/DataGrid&gt;</w:t>
      </w:r>
    </w:p>
    <w:p w14:paraId="67D53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&lt;/DockPanel&gt;</w:t>
      </w:r>
    </w:p>
    <w:p w14:paraId="22578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&lt;/Border&gt;</w:t>
      </w:r>
    </w:p>
    <w:p w14:paraId="167F6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8458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&lt;Border Grid.Column="2"</w:t>
      </w:r>
    </w:p>
    <w:p w14:paraId="33AC4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Grid.Row="0"</w:t>
      </w:r>
    </w:p>
    <w:p w14:paraId="4201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Grid.RowSpan="3"</w:t>
      </w:r>
    </w:p>
    <w:p w14:paraId="3E1C5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BorderBrush="#DDDDDD"</w:t>
      </w:r>
    </w:p>
    <w:p w14:paraId="626CC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BorderThickness="1"</w:t>
      </w:r>
    </w:p>
    <w:p w14:paraId="2CE2A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CornerRadius="8"</w:t>
      </w:r>
    </w:p>
    <w:p w14:paraId="1DDB0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Padding="8"&gt;</w:t>
      </w:r>
    </w:p>
    <w:p w14:paraId="67511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&lt;DockPanel&gt;</w:t>
      </w:r>
    </w:p>
    <w:p w14:paraId="7F727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&lt;TextBlock Text="График: фактическая и прогнозная цена"</w:t>
      </w:r>
    </w:p>
    <w:p w14:paraId="36C07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FontWeight="SemiBold"</w:t>
      </w:r>
    </w:p>
    <w:p w14:paraId="52238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DockPanel.Dock="Top"</w:t>
      </w:r>
    </w:p>
    <w:p w14:paraId="6CD03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Margin="0,0,0,8" /&gt;</w:t>
      </w:r>
    </w:p>
    <w:p w14:paraId="1EC51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&lt;oxy:PlotView Model="{Binding PlotModel}"</w:t>
      </w:r>
    </w:p>
    <w:p w14:paraId="786E4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         Controller="{Binding LockedPlotController}" /&gt;</w:t>
      </w:r>
    </w:p>
    <w:p w14:paraId="4E71B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&lt;/DockPanel&gt;</w:t>
      </w:r>
    </w:p>
    <w:p w14:paraId="58AA8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&lt;/Border&gt;</w:t>
      </w:r>
    </w:p>
    <w:p w14:paraId="39E42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&lt;/Grid&gt;</w:t>
      </w:r>
    </w:p>
    <w:p w14:paraId="7E714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D4C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&lt;DockPanel Grid.Row="2"&gt;</w:t>
      </w:r>
    </w:p>
    <w:p w14:paraId="3F6F9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&lt;TextBlock Text="{Binding StatusMessage}"</w:t>
      </w:r>
    </w:p>
    <w:p w14:paraId="6888D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VerticalAlignment="Center"</w:t>
      </w:r>
    </w:p>
    <w:p w14:paraId="488BD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DockPanel.Dock="Left" /&gt;</w:t>
      </w:r>
    </w:p>
    <w:p w14:paraId="56EAA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&lt;ProgressBar Width="220"</w:t>
      </w:r>
    </w:p>
    <w:p w14:paraId="098F8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Height="14"</w:t>
      </w:r>
    </w:p>
    <w:p w14:paraId="3335C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Margin="12,0,0,0"</w:t>
      </w:r>
    </w:p>
    <w:p w14:paraId="5CE49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VerticalAlignment="Center"</w:t>
      </w:r>
    </w:p>
    <w:p w14:paraId="00E86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IsIndeterminate="True"</w:t>
      </w:r>
    </w:p>
    <w:p w14:paraId="1DD82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Visibility="{Binding IsBusy, Converter={StaticResource BoolToVisibilityConverter}}"</w:t>
      </w:r>
    </w:p>
    <w:p w14:paraId="30BE9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 DockPanel.Dock="Left" /&gt;</w:t>
      </w:r>
    </w:p>
    <w:p w14:paraId="13E23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&lt;StackPanel Orientation="Horizontal"</w:t>
      </w:r>
    </w:p>
    <w:p w14:paraId="548A3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HorizontalAlignment="Right"</w:t>
      </w:r>
    </w:p>
    <w:p w14:paraId="70279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DockPanel.Dock="Right"&gt;</w:t>
      </w:r>
    </w:p>
    <w:p w14:paraId="5A973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&lt;Button Content="Экспорт результатов"</w:t>
      </w:r>
    </w:p>
    <w:p w14:paraId="5F1DD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Width="160"</w:t>
      </w:r>
    </w:p>
    <w:p w14:paraId="76C52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            Command="{Binding ExportResultsCommand}" /&gt;</w:t>
      </w:r>
    </w:p>
    <w:p w14:paraId="3B3A1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    &lt;/StackPanel&gt;</w:t>
      </w:r>
    </w:p>
    <w:p w14:paraId="57D2F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&lt;/DockPanel&gt;</w:t>
      </w:r>
    </w:p>
    <w:p w14:paraId="4D6C7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&lt;/Grid&gt;</w:t>
      </w:r>
    </w:p>
    <w:p w14:paraId="7C0DE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&lt;/Window&gt;</w:t>
      </w:r>
    </w:p>
    <w:p w14:paraId="45417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66A1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</w:t>
      </w:r>
    </w:p>
    <w:p w14:paraId="10590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AD6E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CaForecast.WpfApp/MainWindow.xaml.cs</w:t>
      </w:r>
    </w:p>
    <w:p w14:paraId="3091F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09B0D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System.Windows;</w:t>
      </w:r>
    </w:p>
    <w:p w14:paraId="6031D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12B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CaForecast.WpfApp;</w:t>
      </w:r>
    </w:p>
    <w:p w14:paraId="69CDA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DDF2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partial class MainWindow : Window</w:t>
      </w:r>
    </w:p>
    <w:p w14:paraId="06F47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23BBA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MainWindow()</w:t>
      </w:r>
    </w:p>
    <w:p w14:paraId="0CCBF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54C5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InitializeComponent();</w:t>
      </w:r>
    </w:p>
    <w:p w14:paraId="4D17B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var viewModel = new MainViewModel();</w:t>
      </w:r>
    </w:p>
    <w:p w14:paraId="7E485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DataContext = viewModel;</w:t>
      </w:r>
    </w:p>
    <w:p w14:paraId="5C30C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Closing += (_, _) =&gt; viewModel.CancelBackgroundOperations();</w:t>
      </w:r>
    </w:p>
    <w:p w14:paraId="5979B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281C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01C3B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89E7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==============================================</w:t>
      </w:r>
    </w:p>
    <w:p w14:paraId="1ECF3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5686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CaForecast.WpfApp/MemoryErrorRow.cs</w:t>
      </w:r>
    </w:p>
    <w:p w14:paraId="326AF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378EB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CaForecast.WpfApp;</w:t>
      </w:r>
    </w:p>
    <w:p w14:paraId="35F25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A0F6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MemoryErrorRow</w:t>
      </w:r>
    </w:p>
    <w:p w14:paraId="3C63B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643DF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int Memory { get; init; }</w:t>
      </w:r>
    </w:p>
    <w:p w14:paraId="58EA3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E25D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Mae { get; init; }</w:t>
      </w:r>
    </w:p>
    <w:p w14:paraId="674CB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F836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Mse { get; init; }</w:t>
      </w:r>
    </w:p>
    <w:p w14:paraId="5B718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E718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Rmse { get; init; }</w:t>
      </w:r>
    </w:p>
    <w:p w14:paraId="16F9E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60CC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double Mape { get; init; }</w:t>
      </w:r>
    </w:p>
    <w:p w14:paraId="7EEE5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58132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64F17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</w:t>
      </w:r>
    </w:p>
    <w:p w14:paraId="6EA68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7181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CaForecast.WpfApp/RelayCommand.cs</w:t>
      </w:r>
    </w:p>
    <w:p w14:paraId="65E40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78862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2AF2B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System.Windows.Input;</w:t>
      </w:r>
    </w:p>
    <w:p w14:paraId="3FD34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2E3C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CaForecast.WpfApp;</w:t>
      </w:r>
    </w:p>
    <w:p w14:paraId="1EFBA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8529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public class RelayCommand : ICommand</w:t>
      </w:r>
    </w:p>
    <w:p w14:paraId="67D5E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03FC4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Action _execute;</w:t>
      </w:r>
    </w:p>
    <w:p w14:paraId="2FECC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private readonly Func&lt;bool&gt;? _canExecute;</w:t>
      </w:r>
    </w:p>
    <w:p w14:paraId="51B29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411D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RelayCommand(Action execute, Func&lt;bool&gt;? canExecute = null)</w:t>
      </w:r>
    </w:p>
    <w:p w14:paraId="1BFF0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7A6F0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_execute = execute ?? throw new ArgumentNullException(nameof(execute));</w:t>
      </w:r>
    </w:p>
    <w:p w14:paraId="53F23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_canExecute = canExecute;</w:t>
      </w:r>
    </w:p>
    <w:p w14:paraId="727CF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5CE95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B3CD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event EventHandler? CanExecuteChanged;</w:t>
      </w:r>
    </w:p>
    <w:p w14:paraId="6F5DC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D02A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bool CanExecute(object? parameter)</w:t>
      </w:r>
    </w:p>
    <w:p w14:paraId="23BCB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47271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return _canExecute?.Invoke() ?? true;</w:t>
      </w:r>
    </w:p>
    <w:p w14:paraId="6E128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E110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F9FB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void Execute(object? parameter)</w:t>
      </w:r>
    </w:p>
    <w:p w14:paraId="231E5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6DDE1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_execute();</w:t>
      </w:r>
    </w:p>
    <w:p w14:paraId="081F4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2785A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B358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void RaiseCanExecuteChanged()</w:t>
      </w:r>
    </w:p>
    <w:p w14:paraId="4E845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C4E9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    CanExecuteChanged?.Invoke(this, EventArgs.Empty);</w:t>
      </w:r>
    </w:p>
    <w:p w14:paraId="21DCB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47F71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72508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43F5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============================================</w:t>
      </w:r>
    </w:p>
    <w:p w14:paraId="10D76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45BB5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Файл CaForecast.WpfApp/RunComputationResult.cs</w:t>
      </w:r>
    </w:p>
    <w:p w14:paraId="797E8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--------------------------------------------------------------------------------</w:t>
      </w:r>
    </w:p>
    <w:p w14:paraId="75003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CaForecast.Core;</w:t>
      </w:r>
    </w:p>
    <w:p w14:paraId="2C3CD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using OxyPlot;</w:t>
      </w:r>
    </w:p>
    <w:p w14:paraId="07E3D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9610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namespace CaForecast.WpfApp;</w:t>
      </w:r>
    </w:p>
    <w:p w14:paraId="0F65B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FDB7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internal sealed class RunComputationResult</w:t>
      </w:r>
    </w:p>
    <w:p w14:paraId="3B74C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{</w:t>
      </w:r>
    </w:p>
    <w:p w14:paraId="6D4EB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ForecastResult BestResult { get; init; }</w:t>
      </w:r>
    </w:p>
    <w:p w14:paraId="66B19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13DF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List&lt;MemoryErrorRow&gt; ErrorRows { get; init; }</w:t>
      </w:r>
    </w:p>
    <w:p w14:paraId="3A3FB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0D750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BestMemoryErrorRow BestRow { get; init; }</w:t>
      </w:r>
    </w:p>
    <w:p w14:paraId="0701D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3EA4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List&lt;DateTime?&gt; BestDates { get; init; }</w:t>
      </w:r>
    </w:p>
    <w:p w14:paraId="3E511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2B1D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PlotModel PlotModel { get; init; }</w:t>
      </w:r>
    </w:p>
    <w:p w14:paraId="6068A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3A39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BestMaePercent { get; init; }</w:t>
      </w:r>
    </w:p>
    <w:p w14:paraId="00CAA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48E0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BestMsePercent { get; init; }</w:t>
      </w:r>
    </w:p>
    <w:p w14:paraId="53D60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59BE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public required double BestRmsePercent { get; init; }</w:t>
      </w:r>
    </w:p>
    <w:p w14:paraId="24092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}</w:t>
      </w:r>
    </w:p>
    <w:p w14:paraId="4DDE6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A3C7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=========================================</w:t>
      </w:r>
    </w:p>
    <w:p w14:paraId="67D66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74705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sectPr>
      <w:footerReference r:id="rId8" w:type="first"/>
      <w:headerReference r:id="rId6" w:type="default"/>
      <w:footerReference r:id="rId7" w:type="default"/>
      <w:pgSz w:w="12240" w:h="15840"/>
      <w:pgMar w:top="1134" w:right="567" w:bottom="1134" w:left="1417" w:header="720" w:footer="720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96F8D">
    <w:pPr>
      <w:pStyle w:val="28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DBFA64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DARNKT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DBFA64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4EADD">
    <w:pPr>
      <w:pStyle w:val="28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Текстовое пол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7913D9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V2BlAAgAAdQQAAA4AAABkcnMvZTJvRG9jLnhtbK1Uy24TMRTdI/EP&#10;lvdkkiBK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JoSzRQ6fvp2&#10;uj3d3X+5/3r6efqO3y05/cLnBwC0QFll/RSWGwvbUL8xNcz7d4/HyESdOxW/qJFADsKPZ8JFHQiP&#10;RpPxZDKEiEPWX+A/eTC3zoe3wigSQUodOtoQzQ5rH1rVXiVG02ZVStl0VWpSpfTi5a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CS1dgZ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7913D9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48673"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D489E">
    <w:pPr>
      <w:pStyle w:val="20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0A0EA"/>
    <w:multiLevelType w:val="singleLevel"/>
    <w:tmpl w:val="83C0A0E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E38121"/>
    <w:multiLevelType w:val="singleLevel"/>
    <w:tmpl w:val="DCE38121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ED756768"/>
    <w:multiLevelType w:val="singleLevel"/>
    <w:tmpl w:val="ED75676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34B11FDE"/>
    <w:multiLevelType w:val="singleLevel"/>
    <w:tmpl w:val="34B11FDE"/>
    <w:lvl w:ilvl="0" w:tentative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A471F7"/>
    <w:rsid w:val="11570BAC"/>
    <w:rsid w:val="1A901FD5"/>
    <w:rsid w:val="20347AED"/>
    <w:rsid w:val="2D700C66"/>
    <w:rsid w:val="32C42CD2"/>
    <w:rsid w:val="3B1142D0"/>
    <w:rsid w:val="3DD0580B"/>
    <w:rsid w:val="4CF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360" w:after="360" w:line="240" w:lineRule="auto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360" w:after="360" w:line="240" w:lineRule="auto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360" w:after="360" w:line="240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9"/>
    <w:unhideWhenUsed/>
    <w:qFormat/>
    <w:uiPriority w:val="99"/>
    <w:pPr>
      <w:spacing w:after="120"/>
    </w:pPr>
  </w:style>
  <w:style w:type="paragraph" w:styleId="22">
    <w:name w:val="toc 1"/>
    <w:basedOn w:val="1"/>
    <w:next w:val="1"/>
    <w:semiHidden/>
    <w:unhideWhenUsed/>
    <w:uiPriority w:val="39"/>
  </w:style>
  <w:style w:type="paragraph" w:styleId="23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3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8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0"/>
    <w:qFormat/>
    <w:uiPriority w:val="99"/>
  </w:style>
  <w:style w:type="character" w:customStyle="1" w:styleId="41">
    <w:name w:val="Footer Char"/>
    <w:basedOn w:val="11"/>
    <w:link w:val="28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21"/>
    <w:qFormat/>
    <w:uiPriority w:val="99"/>
  </w:style>
  <w:style w:type="character" w:customStyle="1" w:styleId="50">
    <w:name w:val="Body Text 2 Char"/>
    <w:basedOn w:val="11"/>
    <w:link w:val="17"/>
    <w:qFormat/>
    <w:uiPriority w:val="99"/>
  </w:style>
  <w:style w:type="character" w:customStyle="1" w:styleId="51">
    <w:name w:val="Body Text 3 Char"/>
    <w:basedOn w:val="11"/>
    <w:link w:val="33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3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7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Юрий Макаров</cp:lastModifiedBy>
  <dcterms:modified xsi:type="dcterms:W3CDTF">2026-02-25T03:48:03Z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B0429D57C0FD4425818B169757B4F612_12</vt:lpwstr>
  </property>
</Properties>
</file>